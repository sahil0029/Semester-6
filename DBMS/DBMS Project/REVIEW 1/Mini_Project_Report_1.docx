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sz w:val="20"/>
        </w:rPr>
      </w:pPr>
      <w:r>
        <w:pict>
          <v:group id="_x0000_s1026" o:spid="_x0000_s1026" o:spt="203" style="position:absolute;left:0pt;margin-left:23.4pt;margin-top:59.15pt;height:724.1pt;width:548.9pt;mso-position-horizontal-relative:page;mso-position-vertical-relative:page;z-index:-251655168;mso-width-relative:page;mso-height-relative:page;" coordorigin="468,1183" coordsize="10978,14482">
            <o:lock v:ext="edit"/>
            <v:shape id="_x0000_s1027" o:spid="_x0000_s1027" style="position:absolute;left:468;top:1183;height:46;width:46;" fillcolor="#000000" filled="t" stroked="f" coordorigin="468,1183" coordsize="46,46" path="m514,1219l504,1219,504,1229,514,1229,514,1219xm514,1200l494,1200,485,1200,485,1210,485,1229,494,1229,494,1210,514,1210,514,1200xm514,1183l478,1183,468,1183,468,1193,468,1229,478,1229,478,1193,514,1193,514,1183xe">
              <v:path arrowok="t"/>
              <v:fill on="t" focussize="0,0"/>
              <v:stroke on="f"/>
              <v:imagedata o:title=""/>
              <o:lock v:ext="edit"/>
            </v:shape>
            <v:shape id="_x0000_s1028" o:spid="_x0000_s1028" o:spt="75" type="#_x0000_t75" style="position:absolute;left:513;top:1183;height:46;width:10887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29" o:spid="_x0000_s1029" style="position:absolute;left:468;top:1183;height:14482;width:10978;" fillcolor="#000000" filled="t" stroked="f" coordorigin="468,1183" coordsize="10978,14482" path="m514,15655l478,15655,478,15619,478,1229,468,1229,468,15619,468,15655,468,15665,478,15665,514,15665,514,15655xm514,15638l494,15638,494,15619,494,1229,485,1229,485,15619,485,15638,485,15648,494,15648,514,15648,514,15638xm514,1229l504,1229,504,15619,504,15619,504,15629,514,15629,514,15619,514,15619,514,1229xm11410,1219l11400,1219,11400,1229,11400,15619,11410,15619,11410,1229,11410,1219xm11429,1200l11419,1200,11400,1200,11400,1210,11419,1210,11419,1229,11419,15619,11429,15619,11429,1229,11429,1210,11429,1200xm11446,1229l11446,1229,11446,1193,11446,1183,11436,1183,11400,1183,11400,1193,11436,1193,11436,1229,11436,15619,11446,15619,11446,1229xe">
              <v:path arrowok="t"/>
              <v:fill on="t" focussize="0,0"/>
              <v:stroke on="f"/>
              <v:imagedata o:title=""/>
              <o:lock v:ext="edit"/>
            </v:shape>
            <v:shape id="_x0000_s1030" o:spid="_x0000_s1030" o:spt="75" type="#_x0000_t75" style="position:absolute;left:513;top:15619;height:46;width:10887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31" o:spid="_x0000_s1031" style="position:absolute;left:11400;top:15619;height:46;width:46;" fillcolor="#000000" filled="t" stroked="f" coordorigin="11400,15619" coordsize="46,46" path="m11410,15619l11400,15619,11400,15629,11410,15629,11410,15619xm11429,15619l11419,15619,11419,15638,11400,15638,11400,15648,11419,15648,11429,15648,11429,15638,11429,15619xm11446,15619l11436,15619,11436,15655,11400,15655,11400,15665,11436,15665,11446,15665,11446,15655,11446,15619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36"/>
        <w:ind w:left="2091" w:right="1897" w:firstLine="0"/>
        <w:jc w:val="center"/>
        <w:rPr>
          <w:b/>
          <w:sz w:val="25"/>
        </w:rPr>
      </w:pPr>
      <w:r>
        <w:rPr>
          <w:b/>
          <w:sz w:val="25"/>
        </w:rPr>
        <w:t>ONLINE</w:t>
      </w:r>
      <w:r>
        <w:rPr>
          <w:b/>
          <w:spacing w:val="13"/>
          <w:sz w:val="25"/>
        </w:rPr>
        <w:t xml:space="preserve"> </w:t>
      </w:r>
      <w:r>
        <w:rPr>
          <w:b/>
          <w:sz w:val="25"/>
        </w:rPr>
        <w:t>EXAMINATION</w:t>
      </w:r>
      <w:r>
        <w:rPr>
          <w:b/>
          <w:spacing w:val="13"/>
          <w:sz w:val="25"/>
        </w:rPr>
        <w:t xml:space="preserve"> </w:t>
      </w:r>
      <w:r>
        <w:rPr>
          <w:b/>
          <w:sz w:val="25"/>
        </w:rPr>
        <w:t>SYSTEM</w:t>
      </w:r>
    </w:p>
    <w:p>
      <w:pPr>
        <w:pStyle w:val="7"/>
        <w:rPr>
          <w:b/>
          <w:sz w:val="28"/>
        </w:rPr>
      </w:pPr>
    </w:p>
    <w:p>
      <w:pPr>
        <w:spacing w:before="0"/>
        <w:ind w:left="2091" w:right="1897" w:firstLine="0"/>
        <w:jc w:val="center"/>
        <w:rPr>
          <w:sz w:val="25"/>
        </w:rPr>
      </w:pPr>
      <w:r>
        <w:rPr>
          <w:sz w:val="25"/>
        </w:rPr>
        <w:t>A</w:t>
      </w:r>
      <w:r>
        <w:rPr>
          <w:spacing w:val="8"/>
          <w:sz w:val="25"/>
        </w:rPr>
        <w:t xml:space="preserve"> </w:t>
      </w:r>
      <w:r>
        <w:rPr>
          <w:sz w:val="25"/>
        </w:rPr>
        <w:t>COURSE</w:t>
      </w:r>
      <w:r>
        <w:rPr>
          <w:spacing w:val="7"/>
          <w:sz w:val="25"/>
        </w:rPr>
        <w:t xml:space="preserve"> </w:t>
      </w:r>
      <w:r>
        <w:rPr>
          <w:sz w:val="25"/>
        </w:rPr>
        <w:t>PROJECT</w:t>
      </w:r>
      <w:r>
        <w:rPr>
          <w:spacing w:val="11"/>
          <w:sz w:val="25"/>
        </w:rPr>
        <w:t xml:space="preserve"> </w:t>
      </w:r>
      <w:r>
        <w:rPr>
          <w:sz w:val="25"/>
        </w:rPr>
        <w:t>REPORT-I</w:t>
      </w:r>
    </w:p>
    <w:p>
      <w:pPr>
        <w:pStyle w:val="7"/>
        <w:spacing w:before="5"/>
        <w:rPr>
          <w:sz w:val="29"/>
        </w:rPr>
      </w:pPr>
    </w:p>
    <w:p>
      <w:pPr>
        <w:spacing w:before="0"/>
        <w:ind w:left="2096" w:right="1896" w:firstLine="0"/>
        <w:jc w:val="center"/>
        <w:rPr>
          <w:sz w:val="25"/>
        </w:rPr>
      </w:pPr>
      <w:r>
        <w:rPr>
          <w:sz w:val="25"/>
        </w:rPr>
        <w:t>By</w:t>
      </w:r>
    </w:p>
    <w:p>
      <w:pPr>
        <w:pStyle w:val="7"/>
        <w:spacing w:before="7"/>
        <w:rPr>
          <w:sz w:val="27"/>
        </w:rPr>
      </w:pPr>
    </w:p>
    <w:p>
      <w:pPr>
        <w:spacing w:before="0" w:line="242" w:lineRule="auto"/>
        <w:ind w:left="2096" w:right="1897" w:firstLine="0"/>
        <w:jc w:val="center"/>
        <w:rPr>
          <w:b/>
          <w:spacing w:val="-60"/>
          <w:sz w:val="24"/>
          <w:szCs w:val="24"/>
        </w:rPr>
      </w:pPr>
      <w:r>
        <w:rPr>
          <w:rFonts w:hint="default"/>
          <w:b/>
          <w:spacing w:val="14"/>
          <w:sz w:val="24"/>
          <w:szCs w:val="24"/>
          <w:lang w:val="en-US"/>
        </w:rPr>
        <w:t>RISHABH SINGH SAHIL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z w:val="24"/>
          <w:szCs w:val="24"/>
        </w:rPr>
        <w:t>(RA2011003011</w:t>
      </w:r>
      <w:r>
        <w:rPr>
          <w:rFonts w:hint="default"/>
          <w:b/>
          <w:sz w:val="24"/>
          <w:szCs w:val="24"/>
          <w:lang w:val="en-US"/>
        </w:rPr>
        <w:t>334</w:t>
      </w:r>
      <w:r>
        <w:rPr>
          <w:b/>
          <w:sz w:val="24"/>
          <w:szCs w:val="24"/>
        </w:rPr>
        <w:t>)</w:t>
      </w:r>
      <w:r>
        <w:rPr>
          <w:b/>
          <w:spacing w:val="-60"/>
          <w:sz w:val="24"/>
          <w:szCs w:val="24"/>
        </w:rPr>
        <w:t xml:space="preserve"> </w:t>
      </w:r>
    </w:p>
    <w:p>
      <w:pPr>
        <w:spacing w:before="0" w:line="242" w:lineRule="auto"/>
        <w:ind w:left="2096" w:right="1897" w:firstLine="0"/>
        <w:jc w:val="center"/>
        <w:rPr>
          <w:b/>
          <w:spacing w:val="1"/>
          <w:sz w:val="24"/>
          <w:szCs w:val="24"/>
        </w:rPr>
      </w:pPr>
      <w:r>
        <w:rPr>
          <w:rFonts w:hint="default"/>
          <w:b/>
          <w:spacing w:val="-60"/>
          <w:sz w:val="24"/>
          <w:szCs w:val="24"/>
          <w:lang w:val="en-US"/>
        </w:rPr>
        <w:t>A</w:t>
      </w:r>
      <w:r>
        <w:rPr>
          <w:b/>
          <w:spacing w:val="6"/>
          <w:sz w:val="24"/>
          <w:szCs w:val="24"/>
        </w:rPr>
        <w:t xml:space="preserve"> </w:t>
      </w:r>
      <w:r>
        <w:rPr>
          <w:rFonts w:hint="default"/>
          <w:b/>
          <w:spacing w:val="6"/>
          <w:sz w:val="24"/>
          <w:szCs w:val="24"/>
          <w:lang w:val="en-US"/>
        </w:rPr>
        <w:t xml:space="preserve">BHISHEK VERMA </w:t>
      </w:r>
      <w:r>
        <w:rPr>
          <w:b/>
          <w:sz w:val="24"/>
          <w:szCs w:val="24"/>
        </w:rPr>
        <w:t>(RA2011003011</w:t>
      </w:r>
      <w:r>
        <w:rPr>
          <w:rFonts w:hint="default"/>
          <w:b/>
          <w:sz w:val="24"/>
          <w:szCs w:val="24"/>
          <w:lang w:val="en-US"/>
        </w:rPr>
        <w:t>341</w:t>
      </w:r>
      <w:r>
        <w:rPr>
          <w:b/>
          <w:sz w:val="24"/>
          <w:szCs w:val="24"/>
        </w:rPr>
        <w:t>)</w:t>
      </w:r>
      <w:r>
        <w:rPr>
          <w:b/>
          <w:spacing w:val="1"/>
          <w:sz w:val="24"/>
          <w:szCs w:val="24"/>
        </w:rPr>
        <w:t xml:space="preserve"> </w:t>
      </w:r>
    </w:p>
    <w:p>
      <w:pPr>
        <w:spacing w:before="0" w:line="242" w:lineRule="auto"/>
        <w:ind w:left="2096" w:right="1897" w:firstLine="0"/>
        <w:jc w:val="center"/>
        <w:rPr>
          <w:b/>
          <w:sz w:val="24"/>
          <w:szCs w:val="24"/>
        </w:rPr>
      </w:pPr>
      <w:r>
        <w:rPr>
          <w:rFonts w:hint="default"/>
          <w:b/>
          <w:spacing w:val="1"/>
          <w:sz w:val="24"/>
          <w:szCs w:val="24"/>
          <w:lang w:val="en-US"/>
        </w:rPr>
        <w:t>NIKHIL KAR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(RA2011003011</w:t>
      </w:r>
      <w:r>
        <w:rPr>
          <w:rFonts w:hint="default"/>
          <w:b/>
          <w:sz w:val="24"/>
          <w:szCs w:val="24"/>
          <w:lang w:val="en-US"/>
        </w:rPr>
        <w:t>346</w:t>
      </w:r>
      <w:r>
        <w:rPr>
          <w:b/>
          <w:sz w:val="24"/>
          <w:szCs w:val="24"/>
        </w:rPr>
        <w:t>)</w:t>
      </w:r>
    </w:p>
    <w:p>
      <w:pPr>
        <w:pStyle w:val="7"/>
        <w:rPr>
          <w:b/>
          <w:sz w:val="24"/>
          <w:szCs w:val="24"/>
        </w:rPr>
      </w:pPr>
    </w:p>
    <w:p>
      <w:pPr>
        <w:pStyle w:val="7"/>
        <w:rPr>
          <w:b/>
          <w:sz w:val="28"/>
        </w:rPr>
      </w:pPr>
    </w:p>
    <w:p>
      <w:pPr>
        <w:pStyle w:val="7"/>
        <w:spacing w:before="8"/>
        <w:rPr>
          <w:b/>
          <w:sz w:val="27"/>
        </w:rPr>
      </w:pPr>
    </w:p>
    <w:p>
      <w:pPr>
        <w:spacing w:before="0"/>
        <w:ind w:left="2096" w:right="1896" w:firstLine="0"/>
        <w:jc w:val="center"/>
        <w:rPr>
          <w:sz w:val="25"/>
        </w:rPr>
      </w:pPr>
      <w:r>
        <w:rPr>
          <w:sz w:val="25"/>
        </w:rPr>
        <w:t>Under</w:t>
      </w:r>
      <w:r>
        <w:rPr>
          <w:spacing w:val="4"/>
          <w:sz w:val="25"/>
        </w:rPr>
        <w:t xml:space="preserve"> </w:t>
      </w:r>
      <w:r>
        <w:rPr>
          <w:sz w:val="25"/>
        </w:rPr>
        <w:t>the</w:t>
      </w:r>
      <w:r>
        <w:rPr>
          <w:spacing w:val="6"/>
          <w:sz w:val="25"/>
        </w:rPr>
        <w:t xml:space="preserve"> </w:t>
      </w:r>
      <w:r>
        <w:rPr>
          <w:sz w:val="25"/>
        </w:rPr>
        <w:t>guidance</w:t>
      </w:r>
      <w:r>
        <w:rPr>
          <w:spacing w:val="7"/>
          <w:sz w:val="25"/>
        </w:rPr>
        <w:t xml:space="preserve"> </w:t>
      </w:r>
      <w:r>
        <w:rPr>
          <w:sz w:val="25"/>
        </w:rPr>
        <w:t>of</w:t>
      </w:r>
    </w:p>
    <w:p>
      <w:pPr>
        <w:pStyle w:val="7"/>
        <w:spacing w:before="7"/>
        <w:rPr>
          <w:sz w:val="28"/>
        </w:rPr>
      </w:pPr>
    </w:p>
    <w:p>
      <w:pPr>
        <w:spacing w:before="0"/>
        <w:ind w:left="2091" w:right="1897" w:firstLine="0"/>
        <w:jc w:val="center"/>
        <w:rPr>
          <w:rFonts w:hint="default"/>
          <w:b/>
          <w:sz w:val="25"/>
          <w:lang w:val="en-US"/>
        </w:rPr>
      </w:pPr>
      <w:r>
        <w:rPr>
          <w:b/>
          <w:sz w:val="25"/>
        </w:rPr>
        <w:t>Mr</w:t>
      </w:r>
      <w:r>
        <w:rPr>
          <w:rFonts w:hint="default"/>
          <w:b/>
          <w:sz w:val="25"/>
          <w:lang w:val="en-US"/>
        </w:rPr>
        <w:t>. N.A.S VINOTH</w:t>
      </w:r>
    </w:p>
    <w:p>
      <w:pPr>
        <w:pStyle w:val="7"/>
        <w:spacing w:before="10"/>
        <w:rPr>
          <w:b/>
          <w:sz w:val="28"/>
        </w:rPr>
      </w:pPr>
    </w:p>
    <w:p>
      <w:pPr>
        <w:spacing w:before="0"/>
        <w:ind w:left="2092" w:right="1897" w:firstLine="0"/>
        <w:jc w:val="center"/>
        <w:rPr>
          <w:i/>
          <w:sz w:val="25"/>
        </w:rPr>
      </w:pPr>
      <w:r>
        <w:rPr>
          <w:i/>
          <w:sz w:val="25"/>
        </w:rPr>
        <w:t>In</w:t>
      </w:r>
      <w:r>
        <w:rPr>
          <w:i/>
          <w:spacing w:val="4"/>
          <w:sz w:val="25"/>
        </w:rPr>
        <w:t xml:space="preserve"> </w:t>
      </w:r>
      <w:r>
        <w:rPr>
          <w:i/>
          <w:sz w:val="25"/>
        </w:rPr>
        <w:t>partial</w:t>
      </w:r>
      <w:r>
        <w:rPr>
          <w:i/>
          <w:spacing w:val="5"/>
          <w:sz w:val="25"/>
        </w:rPr>
        <w:t xml:space="preserve"> </w:t>
      </w:r>
      <w:r>
        <w:rPr>
          <w:i/>
          <w:sz w:val="25"/>
        </w:rPr>
        <w:t>fulfilment</w:t>
      </w:r>
      <w:r>
        <w:rPr>
          <w:i/>
          <w:spacing w:val="5"/>
          <w:sz w:val="25"/>
        </w:rPr>
        <w:t xml:space="preserve"> </w:t>
      </w:r>
      <w:r>
        <w:rPr>
          <w:i/>
          <w:sz w:val="25"/>
        </w:rPr>
        <w:t>for</w:t>
      </w:r>
      <w:r>
        <w:rPr>
          <w:i/>
          <w:spacing w:val="8"/>
          <w:sz w:val="25"/>
        </w:rPr>
        <w:t xml:space="preserve"> </w:t>
      </w:r>
      <w:r>
        <w:rPr>
          <w:i/>
          <w:sz w:val="25"/>
        </w:rPr>
        <w:t>the</w:t>
      </w:r>
      <w:r>
        <w:rPr>
          <w:i/>
          <w:spacing w:val="6"/>
          <w:sz w:val="25"/>
        </w:rPr>
        <w:t xml:space="preserve"> </w:t>
      </w:r>
      <w:r>
        <w:rPr>
          <w:i/>
          <w:sz w:val="25"/>
        </w:rPr>
        <w:t>Course</w:t>
      </w:r>
    </w:p>
    <w:p>
      <w:pPr>
        <w:pStyle w:val="7"/>
        <w:spacing w:before="3"/>
        <w:rPr>
          <w:i/>
          <w:sz w:val="29"/>
        </w:rPr>
      </w:pPr>
    </w:p>
    <w:p>
      <w:pPr>
        <w:spacing w:before="0"/>
        <w:ind w:left="2094" w:right="1897" w:firstLine="0"/>
        <w:jc w:val="center"/>
        <w:rPr>
          <w:sz w:val="25"/>
        </w:rPr>
      </w:pPr>
      <w:r>
        <w:rPr>
          <w:sz w:val="25"/>
        </w:rPr>
        <w:t>of</w:t>
      </w:r>
    </w:p>
    <w:p>
      <w:pPr>
        <w:pStyle w:val="7"/>
        <w:spacing w:before="8"/>
        <w:rPr>
          <w:sz w:val="29"/>
        </w:rPr>
      </w:pPr>
    </w:p>
    <w:p>
      <w:pPr>
        <w:spacing w:before="0"/>
        <w:ind w:left="2092" w:right="1897" w:firstLine="0"/>
        <w:jc w:val="center"/>
        <w:rPr>
          <w:sz w:val="25"/>
        </w:rPr>
      </w:pPr>
      <w:r>
        <w:rPr>
          <w:sz w:val="25"/>
        </w:rPr>
        <w:t>18CSC303J</w:t>
      </w:r>
      <w:r>
        <w:rPr>
          <w:spacing w:val="7"/>
          <w:sz w:val="25"/>
        </w:rPr>
        <w:t xml:space="preserve"> </w:t>
      </w:r>
      <w:r>
        <w:rPr>
          <w:sz w:val="25"/>
        </w:rPr>
        <w:t>–</w:t>
      </w:r>
      <w:r>
        <w:rPr>
          <w:spacing w:val="8"/>
          <w:sz w:val="25"/>
        </w:rPr>
        <w:t xml:space="preserve"> </w:t>
      </w:r>
      <w:r>
        <w:rPr>
          <w:sz w:val="25"/>
        </w:rPr>
        <w:t>Database</w:t>
      </w:r>
      <w:r>
        <w:rPr>
          <w:spacing w:val="12"/>
          <w:sz w:val="25"/>
        </w:rPr>
        <w:t xml:space="preserve"> </w:t>
      </w:r>
      <w:r>
        <w:rPr>
          <w:sz w:val="25"/>
        </w:rPr>
        <w:t>Management</w:t>
      </w:r>
      <w:r>
        <w:rPr>
          <w:spacing w:val="6"/>
          <w:sz w:val="25"/>
        </w:rPr>
        <w:t xml:space="preserve"> </w:t>
      </w:r>
      <w:r>
        <w:rPr>
          <w:sz w:val="25"/>
        </w:rPr>
        <w:t>System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2771775</wp:posOffset>
            </wp:positionH>
            <wp:positionV relativeFrom="paragraph">
              <wp:posOffset>102235</wp:posOffset>
            </wp:positionV>
            <wp:extent cx="2360295" cy="84963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228" cy="84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35"/>
        </w:rPr>
      </w:pPr>
    </w:p>
    <w:p>
      <w:pPr>
        <w:spacing w:before="1" w:line="518" w:lineRule="auto"/>
        <w:ind w:left="1806" w:right="1317" w:hanging="2"/>
        <w:jc w:val="center"/>
        <w:rPr>
          <w:b/>
          <w:sz w:val="25"/>
        </w:rPr>
      </w:pPr>
      <w:r>
        <w:rPr>
          <w:b/>
          <w:sz w:val="25"/>
        </w:rPr>
        <w:t>FACULTY</w:t>
      </w:r>
      <w:r>
        <w:rPr>
          <w:b/>
          <w:spacing w:val="13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14"/>
          <w:sz w:val="25"/>
        </w:rPr>
        <w:t xml:space="preserve"> </w:t>
      </w:r>
      <w:r>
        <w:rPr>
          <w:b/>
          <w:sz w:val="25"/>
        </w:rPr>
        <w:t>ENGINEERING</w:t>
      </w:r>
      <w:r>
        <w:rPr>
          <w:b/>
          <w:spacing w:val="9"/>
          <w:sz w:val="25"/>
        </w:rPr>
        <w:t xml:space="preserve"> </w:t>
      </w:r>
      <w:r>
        <w:rPr>
          <w:b/>
          <w:sz w:val="25"/>
        </w:rPr>
        <w:t>AND</w:t>
      </w:r>
      <w:r>
        <w:rPr>
          <w:b/>
          <w:spacing w:val="11"/>
          <w:sz w:val="25"/>
        </w:rPr>
        <w:t xml:space="preserve"> </w:t>
      </w:r>
      <w:r>
        <w:rPr>
          <w:b/>
          <w:sz w:val="25"/>
        </w:rPr>
        <w:t>TECHNOLOGY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SRM</w:t>
      </w:r>
      <w:r>
        <w:rPr>
          <w:b/>
          <w:spacing w:val="13"/>
          <w:sz w:val="25"/>
        </w:rPr>
        <w:t xml:space="preserve"> </w:t>
      </w:r>
      <w:r>
        <w:rPr>
          <w:b/>
          <w:sz w:val="25"/>
        </w:rPr>
        <w:t>INSTITUTE</w:t>
      </w:r>
      <w:r>
        <w:rPr>
          <w:b/>
          <w:spacing w:val="15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11"/>
          <w:sz w:val="25"/>
        </w:rPr>
        <w:t xml:space="preserve"> </w:t>
      </w:r>
      <w:r>
        <w:rPr>
          <w:b/>
          <w:sz w:val="25"/>
        </w:rPr>
        <w:t>SCIENCE</w:t>
      </w:r>
      <w:r>
        <w:rPr>
          <w:b/>
          <w:spacing w:val="8"/>
          <w:sz w:val="25"/>
        </w:rPr>
        <w:t xml:space="preserve"> </w:t>
      </w:r>
      <w:r>
        <w:rPr>
          <w:b/>
          <w:sz w:val="25"/>
        </w:rPr>
        <w:t>AND</w:t>
      </w:r>
      <w:r>
        <w:rPr>
          <w:b/>
          <w:spacing w:val="11"/>
          <w:sz w:val="25"/>
        </w:rPr>
        <w:t xml:space="preserve"> </w:t>
      </w:r>
      <w:r>
        <w:rPr>
          <w:b/>
          <w:sz w:val="25"/>
        </w:rPr>
        <w:t>TECHNOLOGY</w:t>
      </w:r>
    </w:p>
    <w:p>
      <w:pPr>
        <w:spacing w:before="8"/>
        <w:ind w:left="2096" w:right="1614" w:firstLine="0"/>
        <w:jc w:val="center"/>
        <w:rPr>
          <w:b/>
          <w:sz w:val="25"/>
        </w:rPr>
      </w:pPr>
      <w:r>
        <w:rPr>
          <w:b/>
          <w:sz w:val="25"/>
        </w:rPr>
        <w:t>Kattankulathur,</w:t>
      </w:r>
      <w:r>
        <w:rPr>
          <w:b/>
          <w:spacing w:val="11"/>
          <w:sz w:val="25"/>
        </w:rPr>
        <w:t xml:space="preserve"> </w:t>
      </w:r>
      <w:r>
        <w:rPr>
          <w:b/>
          <w:sz w:val="25"/>
        </w:rPr>
        <w:t>Chengalpattu</w:t>
      </w:r>
      <w:r>
        <w:rPr>
          <w:b/>
          <w:spacing w:val="13"/>
          <w:sz w:val="25"/>
        </w:rPr>
        <w:t xml:space="preserve"> </w:t>
      </w:r>
      <w:r>
        <w:rPr>
          <w:b/>
          <w:sz w:val="25"/>
        </w:rPr>
        <w:t>District</w:t>
      </w:r>
    </w:p>
    <w:p>
      <w:pPr>
        <w:pStyle w:val="7"/>
        <w:spacing w:before="5"/>
        <w:rPr>
          <w:b/>
          <w:sz w:val="28"/>
        </w:rPr>
      </w:pPr>
    </w:p>
    <w:p>
      <w:pPr>
        <w:spacing w:before="0"/>
        <w:ind w:left="2096" w:right="1613" w:firstLine="0"/>
        <w:jc w:val="center"/>
        <w:rPr>
          <w:sz w:val="25"/>
        </w:rPr>
      </w:pPr>
      <w:r>
        <w:rPr>
          <w:sz w:val="25"/>
        </w:rPr>
        <w:t>FEBRUARY</w:t>
      </w:r>
      <w:r>
        <w:rPr>
          <w:spacing w:val="12"/>
          <w:sz w:val="25"/>
        </w:rPr>
        <w:t xml:space="preserve"> </w:t>
      </w:r>
      <w:r>
        <w:rPr>
          <w:sz w:val="25"/>
        </w:rPr>
        <w:t>2023</w:t>
      </w:r>
    </w:p>
    <w:p>
      <w:pPr>
        <w:spacing w:after="0"/>
        <w:jc w:val="center"/>
        <w:rPr>
          <w:sz w:val="25"/>
        </w:rPr>
        <w:sectPr>
          <w:headerReference r:id="rId5" w:type="default"/>
          <w:type w:val="continuous"/>
          <w:pgSz w:w="11910" w:h="16840"/>
          <w:pgMar w:top="1160" w:right="1320" w:bottom="280" w:left="1340" w:header="720" w:footer="720" w:gutter="0"/>
          <w:pgNumType w:fmt="decimal"/>
          <w:cols w:space="720" w:num="1"/>
        </w:sectPr>
      </w:pPr>
    </w:p>
    <w:p>
      <w:pPr>
        <w:spacing w:before="74"/>
        <w:ind w:left="827" w:right="0" w:firstLine="0"/>
        <w:jc w:val="left"/>
        <w:rPr>
          <w:b/>
          <w:sz w:val="33"/>
        </w:rPr>
      </w:pPr>
      <w:r>
        <w:pict>
          <v:group id="_x0000_s1032" o:spid="_x0000_s1032" o:spt="203" style="position:absolute;left:0pt;margin-left:24pt;margin-top:24pt;height:793.95pt;width:547.35pt;mso-position-horizontal-relative:page;mso-position-vertical-relative:page;z-index:-251655168;mso-width-relative:page;mso-height-relative:page;" coordorigin="480,480" coordsize="10947,15879">
            <o:lock v:ext="edit"/>
            <v:shape id="_x0000_s1033" o:spid="_x0000_s1033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34" o:spid="_x0000_s1034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35" o:spid="_x0000_s1035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36" o:spid="_x0000_s1036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37" o:spid="_x0000_s1037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b/>
          <w:sz w:val="33"/>
        </w:rPr>
        <w:t>SRM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INSTITUTE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SCIENCE</w:t>
      </w:r>
      <w:r>
        <w:rPr>
          <w:b/>
          <w:spacing w:val="-2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60"/>
          <w:sz w:val="33"/>
        </w:rPr>
        <w:t xml:space="preserve"> </w:t>
      </w:r>
      <w:r>
        <w:rPr>
          <w:b/>
          <w:sz w:val="33"/>
        </w:rPr>
        <w:t>TECHNOLOGY</w:t>
      </w:r>
    </w:p>
    <w:p>
      <w:pPr>
        <w:pStyle w:val="7"/>
        <w:spacing w:before="6"/>
        <w:rPr>
          <w:b/>
          <w:sz w:val="38"/>
        </w:rPr>
      </w:pPr>
    </w:p>
    <w:p>
      <w:pPr>
        <w:spacing w:before="0"/>
        <w:ind w:left="3342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(Under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Section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3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of UGC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Act,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1956)</w:t>
      </w:r>
    </w:p>
    <w:p>
      <w:pPr>
        <w:pStyle w:val="7"/>
        <w:spacing w:before="10"/>
        <w:rPr>
          <w:b/>
          <w:sz w:val="29"/>
        </w:rPr>
      </w:pPr>
    </w:p>
    <w:p>
      <w:pPr>
        <w:spacing w:before="1"/>
        <w:ind w:left="3255" w:right="0" w:firstLine="0"/>
        <w:jc w:val="left"/>
        <w:rPr>
          <w:b/>
          <w:sz w:val="30"/>
        </w:rPr>
      </w:pPr>
      <w:r>
        <w:rPr>
          <w:b/>
          <w:sz w:val="30"/>
        </w:rPr>
        <w:t>BONAFIDE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CERTIFICATE</w:t>
      </w: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spacing w:before="5"/>
        <w:rPr>
          <w:b/>
          <w:sz w:val="39"/>
        </w:rPr>
      </w:pPr>
    </w:p>
    <w:p>
      <w:pPr>
        <w:spacing w:before="0" w:line="487" w:lineRule="auto"/>
        <w:ind w:left="733" w:right="381" w:firstLine="530"/>
        <w:jc w:val="both"/>
        <w:rPr>
          <w:sz w:val="24"/>
        </w:rPr>
      </w:pPr>
      <w:r>
        <w:rPr>
          <w:sz w:val="24"/>
        </w:rPr>
        <w:t>Certified that this mini project report "</w:t>
      </w:r>
      <w:r>
        <w:rPr>
          <w:b/>
          <w:sz w:val="24"/>
        </w:rPr>
        <w:t>Online Examination System</w:t>
      </w:r>
      <w:r>
        <w:rPr>
          <w:sz w:val="24"/>
        </w:rPr>
        <w:t>" is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Bonafide work of </w:t>
      </w:r>
      <w:r>
        <w:rPr>
          <w:rFonts w:hint="default"/>
          <w:b/>
          <w:sz w:val="24"/>
          <w:lang w:val="en-US"/>
        </w:rPr>
        <w:t>Rishabh Singh Sahil</w:t>
      </w:r>
      <w:r>
        <w:rPr>
          <w:b/>
          <w:sz w:val="24"/>
        </w:rPr>
        <w:t xml:space="preserve"> (RA2011003011</w:t>
      </w:r>
      <w:r>
        <w:rPr>
          <w:rFonts w:hint="default"/>
          <w:b/>
          <w:sz w:val="24"/>
          <w:lang w:val="en-US"/>
        </w:rPr>
        <w:t>334</w:t>
      </w:r>
      <w:r>
        <w:rPr>
          <w:b/>
          <w:sz w:val="24"/>
        </w:rPr>
        <w:t xml:space="preserve">), </w:t>
      </w:r>
      <w:r>
        <w:rPr>
          <w:rFonts w:hint="default"/>
          <w:b/>
          <w:sz w:val="24"/>
          <w:lang w:val="en-US"/>
        </w:rPr>
        <w:t xml:space="preserve">Abhishek Verma </w:t>
      </w:r>
      <w:r>
        <w:rPr>
          <w:b/>
          <w:sz w:val="24"/>
        </w:rPr>
        <w:t>(RA2011003011</w:t>
      </w:r>
      <w:r>
        <w:rPr>
          <w:rFonts w:hint="default"/>
          <w:b/>
          <w:sz w:val="24"/>
          <w:lang w:val="en-US"/>
        </w:rPr>
        <w:t>341</w:t>
      </w:r>
      <w:r>
        <w:rPr>
          <w:b/>
          <w:sz w:val="24"/>
        </w:rPr>
        <w:t xml:space="preserve">) </w:t>
      </w:r>
      <w:r>
        <w:rPr>
          <w:sz w:val="24"/>
        </w:rPr>
        <w:t xml:space="preserve">and </w:t>
      </w:r>
      <w:r>
        <w:rPr>
          <w:rFonts w:hint="default"/>
          <w:b/>
          <w:sz w:val="24"/>
          <w:lang w:val="en-US"/>
        </w:rPr>
        <w:t>Nikhil Kar</w:t>
      </w:r>
      <w:r>
        <w:rPr>
          <w:b/>
          <w:sz w:val="24"/>
        </w:rPr>
        <w:t xml:space="preserve"> (RA2011003011</w:t>
      </w:r>
      <w:r>
        <w:rPr>
          <w:rFonts w:hint="default"/>
          <w:b/>
          <w:sz w:val="24"/>
          <w:lang w:val="en-US"/>
        </w:rPr>
        <w:t>346</w:t>
      </w:r>
      <w:r>
        <w:rPr>
          <w:b/>
          <w:sz w:val="24"/>
        </w:rPr>
        <w:t xml:space="preserve">) </w:t>
      </w:r>
      <w:r>
        <w:rPr>
          <w:sz w:val="24"/>
        </w:rPr>
        <w:t>who carried out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work under</w:t>
      </w:r>
      <w:r>
        <w:rPr>
          <w:spacing w:val="-3"/>
          <w:sz w:val="24"/>
        </w:rPr>
        <w:t xml:space="preserve"> </w:t>
      </w:r>
      <w:r>
        <w:rPr>
          <w:sz w:val="24"/>
        </w:rPr>
        <w:t>my supervision.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8"/>
        </w:rPr>
      </w:pPr>
    </w:p>
    <w:p>
      <w:pPr>
        <w:pStyle w:val="4"/>
        <w:spacing w:before="0"/>
        <w:ind w:left="553"/>
      </w:pPr>
      <w:r>
        <w:t>SIGNATURE</w:t>
      </w:r>
    </w:p>
    <w:p>
      <w:pPr>
        <w:pStyle w:val="7"/>
        <w:spacing w:before="2"/>
        <w:rPr>
          <w:b/>
          <w:sz w:val="28"/>
        </w:rPr>
      </w:pPr>
    </w:p>
    <w:p>
      <w:pPr>
        <w:pStyle w:val="7"/>
        <w:spacing w:line="247" w:lineRule="auto"/>
        <w:ind w:left="558" w:right="6837" w:hanging="3"/>
      </w:pPr>
      <w:r>
        <w:t>Mr</w:t>
      </w:r>
      <w:r>
        <w:rPr>
          <w:rFonts w:hint="default"/>
          <w:lang w:val="en-US"/>
        </w:rPr>
        <w:t>.N.A.S Vinoth</w:t>
      </w:r>
      <w:r>
        <w:rPr>
          <w:spacing w:val="1"/>
        </w:rPr>
        <w:t xml:space="preserve"> </w:t>
      </w:r>
      <w:r>
        <w:t>Assistant</w:t>
      </w:r>
      <w:r>
        <w:rPr>
          <w:spacing w:val="-12"/>
        </w:rPr>
        <w:t xml:space="preserve"> </w:t>
      </w:r>
      <w:r>
        <w:t>Professor</w:t>
      </w:r>
    </w:p>
    <w:p>
      <w:pPr>
        <w:pStyle w:val="7"/>
        <w:spacing w:before="12" w:line="247" w:lineRule="auto"/>
        <w:ind w:left="584" w:right="4320" w:hanging="27"/>
      </w:pPr>
      <w:r>
        <w:t>Department of Computing Technologies</w:t>
      </w:r>
      <w:r>
        <w:rPr>
          <w:spacing w:val="1"/>
        </w:rPr>
        <w:t xml:space="preserve"> </w:t>
      </w:r>
      <w:r>
        <w:t>SRM</w:t>
      </w:r>
      <w:r>
        <w:rPr>
          <w:spacing w:val="-1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Science</w:t>
      </w:r>
      <w:r>
        <w:rPr>
          <w:spacing w:val="4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Technology</w:t>
      </w:r>
    </w:p>
    <w:p>
      <w:pPr>
        <w:spacing w:after="0" w:line="247" w:lineRule="auto"/>
        <w:sectPr>
          <w:footerReference r:id="rId6" w:type="default"/>
          <w:pgSz w:w="11910" w:h="16840"/>
          <w:pgMar w:top="1440" w:right="1320" w:bottom="920" w:left="1340" w:header="0" w:footer="734" w:gutter="0"/>
          <w:pgNumType w:fmt="decimal" w:start="2"/>
          <w:cols w:space="720" w:num="1"/>
        </w:sectPr>
      </w:pPr>
    </w:p>
    <w:p>
      <w:pPr>
        <w:pStyle w:val="3"/>
        <w:spacing w:before="63"/>
        <w:ind w:left="2096" w:right="1765"/>
        <w:jc w:val="center"/>
      </w:pPr>
      <w:r>
        <w:pict>
          <v:group id="_x0000_s1038" o:spid="_x0000_s1038" o:spt="203" style="position:absolute;left:0pt;margin-left:24pt;margin-top:24pt;height:793.95pt;width:547.35pt;mso-position-horizontal-relative:page;mso-position-vertical-relative:page;z-index:-251654144;mso-width-relative:page;mso-height-relative:page;" coordorigin="480,480" coordsize="10947,15879">
            <o:lock v:ext="edit"/>
            <v:shape id="_x0000_s1039" o:spid="_x0000_s1039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40" o:spid="_x0000_s1040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41" o:spid="_x0000_s1041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42" o:spid="_x0000_s1042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43" o:spid="_x0000_s1043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t>ACKNOWLEDGEMENT</w:t>
      </w:r>
    </w:p>
    <w:p>
      <w:pPr>
        <w:pStyle w:val="7"/>
        <w:rPr>
          <w:b/>
          <w:sz w:val="28"/>
        </w:rPr>
      </w:pPr>
    </w:p>
    <w:p>
      <w:pPr>
        <w:pStyle w:val="7"/>
        <w:spacing w:before="4"/>
        <w:rPr>
          <w:b/>
          <w:sz w:val="40"/>
        </w:rPr>
      </w:pPr>
    </w:p>
    <w:p>
      <w:pPr>
        <w:spacing w:before="0" w:line="480" w:lineRule="auto"/>
        <w:ind w:left="100" w:right="118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heartfelt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honorable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Vice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Chancellor,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Muthamizhchelvan,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being the beacon in</w:t>
      </w:r>
      <w:r>
        <w:rPr>
          <w:spacing w:val="2"/>
          <w:sz w:val="24"/>
        </w:rPr>
        <w:t xml:space="preserve"> </w:t>
      </w:r>
      <w:r>
        <w:rPr>
          <w:sz w:val="24"/>
        </w:rPr>
        <w:t>all our endeavors.</w:t>
      </w:r>
    </w:p>
    <w:p>
      <w:pPr>
        <w:spacing w:before="0" w:line="480" w:lineRule="auto"/>
        <w:ind w:left="100" w:right="116" w:firstLine="0"/>
        <w:jc w:val="both"/>
        <w:rPr>
          <w:sz w:val="24"/>
        </w:rPr>
      </w:pPr>
      <w:r>
        <w:rPr>
          <w:sz w:val="24"/>
        </w:rPr>
        <w:t xml:space="preserve">We would like to express my warmth of gratitude to our </w:t>
      </w:r>
      <w:r>
        <w:rPr>
          <w:b/>
          <w:sz w:val="24"/>
        </w:rPr>
        <w:t xml:space="preserve">Registrar, Dr. S. Ponnusamy,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encouragement.</w:t>
      </w:r>
    </w:p>
    <w:p>
      <w:pPr>
        <w:spacing w:before="0" w:line="480" w:lineRule="auto"/>
        <w:ind w:left="100" w:right="114" w:firstLine="0"/>
        <w:jc w:val="both"/>
        <w:rPr>
          <w:sz w:val="24"/>
        </w:rPr>
      </w:pPr>
      <w:r>
        <w:rPr>
          <w:sz w:val="24"/>
        </w:rPr>
        <w:t xml:space="preserve">We express our profound gratitude to our </w:t>
      </w:r>
      <w:r>
        <w:rPr>
          <w:b/>
          <w:sz w:val="24"/>
        </w:rPr>
        <w:t>Dean (College of Engineering and Technology),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Gopal</w:t>
      </w:r>
      <w:r>
        <w:rPr>
          <w:sz w:val="24"/>
        </w:rPr>
        <w:t>, for</w:t>
      </w:r>
      <w:r>
        <w:rPr>
          <w:spacing w:val="-3"/>
          <w:sz w:val="24"/>
        </w:rPr>
        <w:t xml:space="preserve"> </w:t>
      </w:r>
      <w:r>
        <w:rPr>
          <w:sz w:val="24"/>
        </w:rPr>
        <w:t>bringing out novelty</w:t>
      </w:r>
      <w:r>
        <w:rPr>
          <w:spacing w:val="2"/>
          <w:sz w:val="24"/>
        </w:rPr>
        <w:t xml:space="preserve"> </w:t>
      </w:r>
      <w:r>
        <w:rPr>
          <w:sz w:val="24"/>
        </w:rPr>
        <w:t>in all</w:t>
      </w:r>
      <w:r>
        <w:rPr>
          <w:spacing w:val="2"/>
          <w:sz w:val="24"/>
        </w:rPr>
        <w:t xml:space="preserve"> </w:t>
      </w:r>
      <w:r>
        <w:rPr>
          <w:sz w:val="24"/>
        </w:rPr>
        <w:t>executions.</w:t>
      </w:r>
    </w:p>
    <w:p>
      <w:pPr>
        <w:spacing w:before="0" w:line="480" w:lineRule="auto"/>
        <w:ind w:left="100" w:right="117" w:firstLine="0"/>
        <w:jc w:val="both"/>
        <w:rPr>
          <w:sz w:val="24"/>
        </w:rPr>
      </w:pPr>
      <w:r>
        <w:rPr>
          <w:sz w:val="24"/>
        </w:rPr>
        <w:t xml:space="preserve">We would like to express my heartfelt thanks to </w:t>
      </w:r>
      <w:r>
        <w:rPr>
          <w:b/>
          <w:sz w:val="24"/>
        </w:rPr>
        <w:t>Chairperson, School of Computing, 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Revathi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Venkataraman</w:t>
      </w:r>
      <w:r>
        <w:rPr>
          <w:sz w:val="24"/>
        </w:rPr>
        <w:t>, for</w:t>
      </w:r>
      <w:r>
        <w:rPr>
          <w:spacing w:val="-4"/>
          <w:sz w:val="24"/>
        </w:rPr>
        <w:t xml:space="preserve"> </w:t>
      </w:r>
      <w:r>
        <w:rPr>
          <w:sz w:val="24"/>
        </w:rPr>
        <w:t>imparting confidence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my course</w:t>
      </w:r>
      <w:r>
        <w:rPr>
          <w:spacing w:val="2"/>
          <w:sz w:val="24"/>
        </w:rPr>
        <w:t xml:space="preserve"> </w:t>
      </w:r>
      <w:r>
        <w:rPr>
          <w:sz w:val="24"/>
        </w:rPr>
        <w:t>project.</w:t>
      </w:r>
    </w:p>
    <w:p>
      <w:pPr>
        <w:spacing w:before="0" w:line="480" w:lineRule="auto"/>
        <w:ind w:left="100" w:right="118" w:firstLine="0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extend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gratitude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HoD,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Pushpalatha,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Computing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Technologies.</w:t>
      </w:r>
    </w:p>
    <w:p>
      <w:pPr>
        <w:spacing w:before="0" w:line="480" w:lineRule="auto"/>
        <w:ind w:left="100" w:right="116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>thankful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faculty,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</w:t>
      </w:r>
      <w:r>
        <w:rPr>
          <w:rFonts w:hint="default"/>
          <w:b/>
          <w:sz w:val="24"/>
          <w:lang w:val="en-US"/>
        </w:rPr>
        <w:t>. N.A.S Vinoth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Professor, Department of Computing Technologies </w:t>
      </w:r>
      <w:r>
        <w:rPr>
          <w:sz w:val="24"/>
        </w:rPr>
        <w:t>for her assistance, timely suggestion</w:t>
      </w:r>
      <w:r>
        <w:rPr>
          <w:spacing w:val="1"/>
          <w:sz w:val="24"/>
        </w:rPr>
        <w:t xml:space="preserve"> </w:t>
      </w:r>
      <w:r>
        <w:rPr>
          <w:sz w:val="24"/>
        </w:rPr>
        <w:t>and guidance throughout the duration of this course project and my Departmental colleagues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their support.</w:t>
      </w:r>
    </w:p>
    <w:p>
      <w:pPr>
        <w:pStyle w:val="7"/>
        <w:spacing w:line="480" w:lineRule="auto"/>
        <w:ind w:left="100" w:right="117"/>
        <w:jc w:val="both"/>
      </w:pPr>
      <w:r>
        <w:t>Finally, we thank our parents and friends near and dear ones who directly and indirectly</w:t>
      </w:r>
      <w:r>
        <w:rPr>
          <w:spacing w:val="1"/>
        </w:rPr>
        <w:t xml:space="preserve"> </w:t>
      </w:r>
      <w:r>
        <w:t>contributed to the successful completion of our project. Above all, I thank the almighty for</w:t>
      </w:r>
      <w:r>
        <w:rPr>
          <w:spacing w:val="1"/>
        </w:rPr>
        <w:t xml:space="preserve"> </w:t>
      </w:r>
      <w:r>
        <w:t>showering</w:t>
      </w:r>
      <w:r>
        <w:rPr>
          <w:spacing w:val="-1"/>
        </w:rPr>
        <w:t xml:space="preserve"> </w:t>
      </w:r>
      <w:r>
        <w:t>his blessings on me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 my Course project.</w:t>
      </w:r>
    </w:p>
    <w:p>
      <w:pPr>
        <w:spacing w:after="0" w:line="480" w:lineRule="auto"/>
        <w:jc w:val="both"/>
        <w:sectPr>
          <w:pgSz w:w="11910" w:h="16840"/>
          <w:pgMar w:top="1360" w:right="1320" w:bottom="920" w:left="1340" w:header="0" w:footer="734" w:gutter="0"/>
          <w:pgNumType w:fmt="decimal"/>
          <w:cols w:space="720" w:num="1"/>
        </w:sectPr>
      </w:pPr>
    </w:p>
    <w:p>
      <w:pPr>
        <w:pStyle w:val="2"/>
        <w:spacing w:before="61"/>
        <w:ind w:left="2096" w:right="1761"/>
        <w:jc w:val="center"/>
      </w:pPr>
      <w:r>
        <w:pict>
          <v:group id="_x0000_s1044" o:spid="_x0000_s1044" o:spt="203" style="position:absolute;left:0pt;margin-left:24pt;margin-top:24pt;height:793.95pt;width:547.35pt;mso-position-horizontal-relative:page;mso-position-vertical-relative:page;z-index:-251654144;mso-width-relative:page;mso-height-relative:page;" coordorigin="480,480" coordsize="10947,15879">
            <o:lock v:ext="edit"/>
            <v:shape id="_x0000_s1045" o:spid="_x0000_s1045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46" o:spid="_x0000_s1046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47" o:spid="_x0000_s1047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49" o:spid="_x0000_s1049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t>TABLE</w:t>
      </w:r>
      <w:r>
        <w:rPr>
          <w:spacing w:val="-2"/>
        </w:rPr>
        <w:t xml:space="preserve"> </w:t>
      </w:r>
      <w:r>
        <w:t>OF CONTENTS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12"/>
        </w:rPr>
      </w:pPr>
    </w:p>
    <w:tbl>
      <w:tblPr>
        <w:tblStyle w:val="6"/>
        <w:tblW w:w="0" w:type="auto"/>
        <w:tblInd w:w="5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07"/>
        <w:gridCol w:w="2700"/>
        <w:gridCol w:w="26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spacing w:before="91" w:line="240" w:lineRule="auto"/>
              <w:ind w:left="388"/>
              <w:rPr>
                <w:b/>
                <w:sz w:val="28"/>
              </w:rPr>
            </w:pPr>
            <w:r>
              <w:rPr>
                <w:b/>
                <w:sz w:val="28"/>
              </w:rPr>
              <w:t>Chapters</w:t>
            </w:r>
          </w:p>
        </w:tc>
        <w:tc>
          <w:tcPr>
            <w:tcW w:w="2700" w:type="dxa"/>
          </w:tcPr>
          <w:p>
            <w:pPr>
              <w:pStyle w:val="12"/>
              <w:spacing w:before="91" w:line="240" w:lineRule="auto"/>
              <w:ind w:left="454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ind w:left="38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5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Problem Statement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700" w:type="dxa"/>
          </w:tcPr>
          <w:p>
            <w:pPr>
              <w:pStyle w:val="12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2654" w:type="dxa"/>
          </w:tcPr>
          <w:p>
            <w:pPr>
              <w:pStyle w:val="12"/>
              <w:spacing w:before="93" w:line="240" w:lineRule="auto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Approach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700" w:type="dxa"/>
          </w:tcPr>
          <w:p>
            <w:pPr>
              <w:pStyle w:val="12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ER diagram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700" w:type="dxa"/>
          </w:tcPr>
          <w:p>
            <w:pPr>
              <w:pStyle w:val="12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2654" w:type="dxa"/>
          </w:tcPr>
          <w:p>
            <w:pPr>
              <w:pStyle w:val="12"/>
              <w:spacing w:before="93" w:line="24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differs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2700" w:type="dxa"/>
          </w:tcPr>
          <w:p>
            <w:pPr>
              <w:pStyle w:val="12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Work-Output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7" w:type="dxa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2700" w:type="dxa"/>
          </w:tcPr>
          <w:p>
            <w:pPr>
              <w:pStyle w:val="12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2654" w:type="dxa"/>
          </w:tcPr>
          <w:p>
            <w:pPr>
              <w:pStyle w:val="12"/>
              <w:spacing w:before="91" w:line="240" w:lineRule="auto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top="1360" w:right="1320" w:bottom="920" w:left="1340" w:header="0" w:footer="734" w:gutter="0"/>
          <w:pgNumType w:fmt="decimal"/>
          <w:cols w:space="720" w:num="1"/>
        </w:sectPr>
      </w:pPr>
    </w:p>
    <w:p>
      <w:pPr>
        <w:pStyle w:val="7"/>
        <w:rPr>
          <w:b/>
          <w:sz w:val="20"/>
        </w:rPr>
      </w:pPr>
      <w:r>
        <w:pict>
          <v:group id="_x0000_s1050" o:spid="_x0000_s1050" o:spt="203" style="position:absolute;left:0pt;margin-left:24pt;margin-top:24pt;height:793.95pt;width:547.35pt;mso-position-horizontal-relative:page;mso-position-vertical-relative:page;z-index:-251653120;mso-width-relative:page;mso-height-relative:page;" coordorigin="480,480" coordsize="10947,15879">
            <o:lock v:ext="edit"/>
            <v:shape id="_x0000_s1051" o:spid="_x0000_s1051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52" o:spid="_x0000_s1052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53" o:spid="_x0000_s1053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55" o:spid="_x0000_s1055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spacing w:before="1"/>
        <w:rPr>
          <w:b/>
          <w:sz w:val="25"/>
        </w:rPr>
      </w:pP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01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Examination System</w:t>
      </w:r>
      <w:r>
        <w:rPr>
          <w:spacing w:val="-1"/>
          <w:sz w:val="24"/>
        </w:rPr>
        <w:t xml:space="preserve"> </w:t>
      </w:r>
      <w:r>
        <w:rPr>
          <w:sz w:val="24"/>
        </w:rPr>
        <w:t>is web-based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for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2"/>
          <w:sz w:val="24"/>
        </w:rPr>
        <w:t xml:space="preserve"> </w:t>
      </w:r>
      <w:r>
        <w:rPr>
          <w:sz w:val="24"/>
        </w:rPr>
        <w:t>replaces</w:t>
      </w:r>
      <w:r>
        <w:rPr>
          <w:spacing w:val="-4"/>
          <w:sz w:val="24"/>
        </w:rPr>
        <w:t xml:space="preserve"> </w:t>
      </w:r>
      <w:r>
        <w:rPr>
          <w:sz w:val="24"/>
        </w:rPr>
        <w:t>paperwork but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releases</w:t>
      </w:r>
      <w:r>
        <w:rPr>
          <w:spacing w:val="-1"/>
          <w:sz w:val="24"/>
        </w:rPr>
        <w:t xml:space="preserve"> </w:t>
      </w:r>
      <w:r>
        <w:rPr>
          <w:sz w:val="24"/>
        </w:rPr>
        <w:t>the workload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4"/>
          <w:sz w:val="24"/>
        </w:rPr>
        <w:t xml:space="preserve"> </w:t>
      </w:r>
      <w:r>
        <w:rPr>
          <w:sz w:val="24"/>
        </w:rPr>
        <w:t>faculty.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348" w:lineRule="auto"/>
        <w:ind w:left="820" w:right="119" w:hanging="360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fulfills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institute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conduct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exams</w:t>
      </w:r>
      <w:r>
        <w:rPr>
          <w:spacing w:val="19"/>
          <w:sz w:val="24"/>
        </w:rPr>
        <w:t xml:space="preserve"> </w:t>
      </w:r>
      <w:r>
        <w:rPr>
          <w:sz w:val="24"/>
        </w:rPr>
        <w:t>online.</w:t>
      </w:r>
      <w:r>
        <w:rPr>
          <w:spacing w:val="16"/>
          <w:sz w:val="24"/>
        </w:rPr>
        <w:t xml:space="preserve"> </w:t>
      </w:r>
      <w:r>
        <w:rPr>
          <w:sz w:val="24"/>
        </w:rPr>
        <w:t>Students</w:t>
      </w:r>
      <w:r>
        <w:rPr>
          <w:spacing w:val="19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exam without</w:t>
      </w:r>
      <w:r>
        <w:rPr>
          <w:spacing w:val="2"/>
          <w:sz w:val="24"/>
        </w:rPr>
        <w:t xml:space="preserve"> </w:t>
      </w:r>
      <w:r>
        <w:rPr>
          <w:sz w:val="24"/>
        </w:rPr>
        <w:t>need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going to any physical</w:t>
      </w:r>
      <w:r>
        <w:rPr>
          <w:spacing w:val="2"/>
          <w:sz w:val="24"/>
        </w:rPr>
        <w:t xml:space="preserve"> </w:t>
      </w:r>
      <w:r>
        <w:rPr>
          <w:sz w:val="24"/>
        </w:rPr>
        <w:t>destination.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 software</w:t>
      </w:r>
      <w:r>
        <w:rPr>
          <w:spacing w:val="-4"/>
          <w:sz w:val="24"/>
        </w:rPr>
        <w:t xml:space="preserve"> </w:t>
      </w:r>
      <w:r>
        <w:rPr>
          <w:sz w:val="24"/>
        </w:rPr>
        <w:t>and hardware</w:t>
      </w:r>
      <w:r>
        <w:rPr>
          <w:spacing w:val="-4"/>
          <w:sz w:val="24"/>
        </w:rPr>
        <w:t xml:space="preserve"> </w:t>
      </w:r>
      <w:r>
        <w:rPr>
          <w:sz w:val="24"/>
        </w:rPr>
        <w:t>are easily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and 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with.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6" w:after="0" w:line="350" w:lineRule="auto"/>
        <w:ind w:left="820" w:right="120" w:hanging="360"/>
        <w:jc w:val="left"/>
        <w:rPr>
          <w:rFonts w:ascii="Symbol" w:hAnsi="Symbol"/>
          <w:sz w:val="24"/>
        </w:rPr>
      </w:pPr>
      <w:r>
        <w:rPr>
          <w:sz w:val="24"/>
        </w:rPr>
        <w:t>Online</w:t>
      </w:r>
      <w:r>
        <w:rPr>
          <w:spacing w:val="8"/>
          <w:sz w:val="24"/>
        </w:rPr>
        <w:t xml:space="preserve"> </w:t>
      </w:r>
      <w:r>
        <w:rPr>
          <w:sz w:val="24"/>
        </w:rPr>
        <w:t>Examination</w:t>
      </w:r>
      <w:r>
        <w:rPr>
          <w:spacing w:val="8"/>
          <w:sz w:val="24"/>
        </w:rPr>
        <w:t xml:space="preserve"> </w:t>
      </w:r>
      <w:r>
        <w:rPr>
          <w:sz w:val="24"/>
        </w:rPr>
        <w:t>System,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described</w:t>
      </w:r>
      <w:r>
        <w:rPr>
          <w:spacing w:val="6"/>
          <w:sz w:val="24"/>
        </w:rPr>
        <w:t xml:space="preserve"> </w:t>
      </w:r>
      <w:r>
        <w:rPr>
          <w:sz w:val="24"/>
        </w:rPr>
        <w:t>above,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lead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error</w:t>
      </w:r>
      <w:r>
        <w:rPr>
          <w:spacing w:val="8"/>
          <w:sz w:val="24"/>
        </w:rPr>
        <w:t xml:space="preserve"> </w:t>
      </w:r>
      <w:r>
        <w:rPr>
          <w:sz w:val="24"/>
        </w:rPr>
        <w:t>free,</w:t>
      </w:r>
      <w:r>
        <w:rPr>
          <w:spacing w:val="8"/>
          <w:sz w:val="24"/>
        </w:rPr>
        <w:t xml:space="preserve"> </w:t>
      </w:r>
      <w:r>
        <w:rPr>
          <w:sz w:val="24"/>
        </w:rPr>
        <w:t>secure,</w:t>
      </w:r>
      <w:r>
        <w:rPr>
          <w:spacing w:val="-57"/>
          <w:sz w:val="24"/>
        </w:rPr>
        <w:t xml:space="preserve"> </w:t>
      </w:r>
      <w:r>
        <w:rPr>
          <w:sz w:val="24"/>
        </w:rPr>
        <w:t>reliable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fast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5" w:after="0" w:line="348" w:lineRule="auto"/>
        <w:ind w:left="820" w:right="120" w:hanging="360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assist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user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concentrate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their</w:t>
      </w:r>
      <w:r>
        <w:rPr>
          <w:spacing w:val="23"/>
          <w:sz w:val="24"/>
        </w:rPr>
        <w:t xml:space="preserve"> </w:t>
      </w:r>
      <w:r>
        <w:rPr>
          <w:sz w:val="24"/>
        </w:rPr>
        <w:t>other</w:t>
      </w:r>
      <w:r>
        <w:rPr>
          <w:spacing w:val="24"/>
          <w:sz w:val="24"/>
        </w:rPr>
        <w:t xml:space="preserve"> </w:t>
      </w:r>
      <w:r>
        <w:rPr>
          <w:sz w:val="24"/>
        </w:rPr>
        <w:t>activities</w:t>
      </w:r>
      <w:r>
        <w:rPr>
          <w:spacing w:val="24"/>
          <w:sz w:val="24"/>
        </w:rPr>
        <w:t xml:space="preserve"> </w:t>
      </w:r>
      <w:r>
        <w:rPr>
          <w:sz w:val="24"/>
        </w:rPr>
        <w:t>rather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concentrate</w:t>
      </w:r>
      <w:r>
        <w:rPr>
          <w:spacing w:val="25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 keeping.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8" w:after="0" w:line="348" w:lineRule="auto"/>
        <w:ind w:left="820" w:right="120" w:hanging="360"/>
        <w:jc w:val="left"/>
        <w:rPr>
          <w:rFonts w:ascii="Symbol" w:hAnsi="Symbol"/>
          <w:sz w:val="24"/>
        </w:rPr>
      </w:pPr>
      <w:r>
        <w:rPr>
          <w:sz w:val="24"/>
        </w:rPr>
        <w:t>Thus,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help</w:t>
      </w:r>
      <w:r>
        <w:rPr>
          <w:spacing w:val="1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better</w:t>
      </w:r>
      <w:r>
        <w:rPr>
          <w:spacing w:val="8"/>
          <w:sz w:val="24"/>
        </w:rPr>
        <w:t xml:space="preserve"> </w:t>
      </w:r>
      <w:r>
        <w:rPr>
          <w:sz w:val="24"/>
        </w:rPr>
        <w:t>utilization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resources.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computerized records without</w:t>
      </w:r>
      <w:r>
        <w:rPr>
          <w:spacing w:val="2"/>
          <w:sz w:val="24"/>
        </w:rPr>
        <w:t xml:space="preserve"> </w:t>
      </w:r>
      <w:r>
        <w:rPr>
          <w:sz w:val="24"/>
        </w:rPr>
        <w:t>redundant</w:t>
      </w:r>
      <w:r>
        <w:rPr>
          <w:spacing w:val="2"/>
          <w:sz w:val="24"/>
        </w:rPr>
        <w:t xml:space="preserve"> </w:t>
      </w:r>
      <w:r>
        <w:rPr>
          <w:sz w:val="24"/>
        </w:rPr>
        <w:t>entries.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6" w:after="0" w:line="360" w:lineRule="auto"/>
        <w:ind w:left="820" w:right="118" w:hanging="360"/>
        <w:jc w:val="left"/>
        <w:rPr>
          <w:rFonts w:ascii="Symbol" w:hAnsi="Symbol"/>
          <w:sz w:val="20"/>
        </w:rPr>
      </w:pP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means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one</w:t>
      </w:r>
      <w:r>
        <w:rPr>
          <w:spacing w:val="15"/>
          <w:sz w:val="24"/>
        </w:rPr>
        <w:t xml:space="preserve"> </w:t>
      </w:r>
      <w:r>
        <w:rPr>
          <w:sz w:val="24"/>
        </w:rPr>
        <w:t>need</w:t>
      </w:r>
      <w:r>
        <w:rPr>
          <w:spacing w:val="13"/>
          <w:sz w:val="24"/>
        </w:rPr>
        <w:t xml:space="preserve"> </w:t>
      </w:r>
      <w:r>
        <w:rPr>
          <w:sz w:val="24"/>
        </w:rPr>
        <w:t>not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distracted</w:t>
      </w:r>
      <w:r>
        <w:rPr>
          <w:spacing w:val="15"/>
          <w:sz w:val="24"/>
        </w:rPr>
        <w:t xml:space="preserve"> </w:t>
      </w:r>
      <w:r>
        <w:rPr>
          <w:sz w:val="24"/>
        </w:rPr>
        <w:t>by</w:t>
      </w:r>
      <w:r>
        <w:rPr>
          <w:spacing w:val="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relevant,</w:t>
      </w:r>
      <w:r>
        <w:rPr>
          <w:spacing w:val="15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 reach the information.</w:t>
      </w:r>
    </w:p>
    <w:p>
      <w:pPr>
        <w:spacing w:after="0" w:line="360" w:lineRule="auto"/>
        <w:jc w:val="left"/>
        <w:rPr>
          <w:rFonts w:ascii="Symbol" w:hAnsi="Symbol"/>
          <w:sz w:val="20"/>
        </w:rPr>
        <w:sectPr>
          <w:headerReference r:id="rId7" w:type="default"/>
          <w:footerReference r:id="rId8" w:type="default"/>
          <w:pgSz w:w="11910" w:h="16840"/>
          <w:pgMar w:top="1740" w:right="1320" w:bottom="920" w:left="1340" w:header="1454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56" o:spid="_x0000_s1056" o:spt="203" style="position:absolute;left:0pt;margin-left:24pt;margin-top:24pt;height:793.95pt;width:547.35pt;mso-position-horizontal-relative:page;mso-position-vertical-relative:page;z-index:-251653120;mso-width-relative:page;mso-height-relative:page;" coordorigin="480,480" coordsize="10947,15879">
            <o:lock v:ext="edit"/>
            <v:shape id="_x0000_s1057" o:spid="_x0000_s1057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58" o:spid="_x0000_s1058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59" o:spid="_x0000_s1059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60" o:spid="_x0000_s1060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61" o:spid="_x0000_s1061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2"/>
        </w:rPr>
      </w:pPr>
    </w:p>
    <w:p>
      <w:pPr>
        <w:pStyle w:val="7"/>
        <w:spacing w:before="90" w:line="360" w:lineRule="auto"/>
        <w:ind w:left="100" w:right="116"/>
        <w:jc w:val="both"/>
      </w:pPr>
      <w:r>
        <w:t>The "Online Examination System" has been developed to override the problems prevailing in</w:t>
      </w:r>
      <w:r>
        <w:rPr>
          <w:spacing w:val="1"/>
        </w:rPr>
        <w:t xml:space="preserve"> </w:t>
      </w:r>
      <w:r>
        <w:t>the practicing manual system. This software is supported to eliminate and, in some cases,</w:t>
      </w:r>
      <w:r>
        <w:rPr>
          <w:spacing w:val="1"/>
        </w:rPr>
        <w:t xml:space="preserve"> </w:t>
      </w:r>
      <w:r>
        <w:t>reduce the hardships faced by this existing system. Moreover, this system is designed for the</w:t>
      </w:r>
      <w:r>
        <w:rPr>
          <w:spacing w:val="1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need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to carry out operations</w:t>
      </w:r>
      <w:r>
        <w:rPr>
          <w:spacing w:val="1"/>
        </w:rPr>
        <w:t xml:space="preserve"> </w:t>
      </w:r>
      <w:r>
        <w:t>in a smooth and effective</w:t>
      </w:r>
      <w:r>
        <w:rPr>
          <w:spacing w:val="-2"/>
        </w:rPr>
        <w:t xml:space="preserve"> </w:t>
      </w:r>
      <w:r>
        <w:t>manner.</w:t>
      </w:r>
    </w:p>
    <w:p>
      <w:pPr>
        <w:pStyle w:val="7"/>
        <w:spacing w:before="1"/>
        <w:rPr>
          <w:sz w:val="36"/>
        </w:rPr>
      </w:pPr>
    </w:p>
    <w:p>
      <w:pPr>
        <w:pStyle w:val="7"/>
        <w:spacing w:line="360" w:lineRule="auto"/>
        <w:ind w:left="100" w:right="119"/>
        <w:jc w:val="both"/>
      </w:pPr>
      <w:r>
        <w:t>Online Examination System can lead to error free, secure, reliable and fast management</w:t>
      </w:r>
      <w:r>
        <w:rPr>
          <w:spacing w:val="1"/>
        </w:rPr>
        <w:t xml:space="preserve"> </w:t>
      </w:r>
      <w:r>
        <w:t>system. It can assist the user to concentrate on their other activities rather to concentrate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 keeping.</w:t>
      </w:r>
      <w:r>
        <w:rPr>
          <w:spacing w:val="-1"/>
        </w:rPr>
        <w:t xml:space="preserve"> </w:t>
      </w:r>
      <w:r>
        <w:t>Thus,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help organization</w:t>
      </w:r>
      <w:r>
        <w:rPr>
          <w:spacing w:val="-1"/>
        </w:rPr>
        <w:t xml:space="preserve"> </w:t>
      </w:r>
      <w:r>
        <w:t>in better</w:t>
      </w:r>
      <w:r>
        <w:rPr>
          <w:spacing w:val="-4"/>
        </w:rPr>
        <w:t xml:space="preserve"> </w:t>
      </w:r>
      <w:r>
        <w:t>utilization of resources.</w:t>
      </w:r>
    </w:p>
    <w:p>
      <w:pPr>
        <w:pStyle w:val="7"/>
        <w:rPr>
          <w:sz w:val="36"/>
        </w:rPr>
      </w:pPr>
    </w:p>
    <w:p>
      <w:pPr>
        <w:pStyle w:val="7"/>
        <w:spacing w:before="1" w:line="360" w:lineRule="auto"/>
        <w:ind w:left="100" w:right="115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organization is equipped with the right level of information and details for your future goals.</w:t>
      </w:r>
      <w:r>
        <w:rPr>
          <w:spacing w:val="1"/>
        </w:rPr>
        <w:t xml:space="preserve"> </w:t>
      </w:r>
      <w:r>
        <w:t>Also, for those busy executive who are always on the go, our systems come with remote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workforce</w:t>
      </w:r>
      <w:r>
        <w:rPr>
          <w:spacing w:val="1"/>
        </w:rPr>
        <w:t xml:space="preserve"> </w:t>
      </w:r>
      <w:r>
        <w:t>anytime,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times.</w:t>
      </w:r>
      <w:r>
        <w:rPr>
          <w:spacing w:val="-57"/>
        </w:rPr>
        <w:t xml:space="preserve"> </w:t>
      </w:r>
      <w:r>
        <w:t>resources.</w:t>
      </w:r>
    </w:p>
    <w:p>
      <w:pPr>
        <w:spacing w:after="0" w:line="360" w:lineRule="auto"/>
        <w:jc w:val="both"/>
        <w:sectPr>
          <w:headerReference r:id="rId9" w:type="default"/>
          <w:footerReference r:id="rId10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62" o:spid="_x0000_s1062" o:spt="203" style="position:absolute;left:0pt;margin-left:24pt;margin-top:24pt;height:793.95pt;width:547.35pt;mso-position-horizontal-relative:page;mso-position-vertical-relative:page;z-index:-251652096;mso-width-relative:page;mso-height-relative:page;" coordorigin="480,480" coordsize="10947,15879">
            <o:lock v:ext="edit"/>
            <v:shape id="_x0000_s1063" o:spid="_x0000_s1063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65" o:spid="_x0000_s1065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66" o:spid="_x0000_s1066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67" o:spid="_x0000_s1067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</w:pP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Since</w:t>
      </w:r>
      <w:r>
        <w:rPr>
          <w:spacing w:val="-5"/>
          <w:sz w:val="24"/>
        </w:rPr>
        <w:t xml:space="preserve"> </w:t>
      </w:r>
      <w:r>
        <w:rPr>
          <w:sz w:val="24"/>
        </w:rPr>
        <w:t>the traditional have</w:t>
      </w:r>
      <w:r>
        <w:rPr>
          <w:spacing w:val="1"/>
          <w:sz w:val="24"/>
        </w:rPr>
        <w:t xml:space="preserve"> </w:t>
      </w:r>
      <w:r>
        <w:rPr>
          <w:sz w:val="24"/>
        </w:rPr>
        <w:t>many drawbacks such as:</w:t>
      </w:r>
    </w:p>
    <w:p>
      <w:pPr>
        <w:pStyle w:val="11"/>
        <w:numPr>
          <w:ilvl w:val="1"/>
          <w:numId w:val="3"/>
        </w:numPr>
        <w:tabs>
          <w:tab w:val="left" w:pos="1737"/>
        </w:tabs>
        <w:spacing w:before="134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Time consuming</w:t>
      </w:r>
    </w:p>
    <w:p>
      <w:pPr>
        <w:pStyle w:val="11"/>
        <w:numPr>
          <w:ilvl w:val="1"/>
          <w:numId w:val="3"/>
        </w:numPr>
        <w:tabs>
          <w:tab w:val="left" w:pos="1737"/>
        </w:tabs>
        <w:spacing w:before="139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Difficulty</w:t>
      </w:r>
      <w:r>
        <w:rPr>
          <w:spacing w:val="-1"/>
          <w:sz w:val="24"/>
        </w:rPr>
        <w:t xml:space="preserve"> </w:t>
      </w:r>
      <w:r>
        <w:rPr>
          <w:sz w:val="24"/>
        </w:rPr>
        <w:t>of analyzing the</w:t>
      </w:r>
      <w:r>
        <w:rPr>
          <w:spacing w:val="-1"/>
          <w:sz w:val="24"/>
        </w:rPr>
        <w:t xml:space="preserve"> </w:t>
      </w:r>
      <w:r>
        <w:rPr>
          <w:sz w:val="24"/>
        </w:rPr>
        <w:t>test manually</w:t>
      </w:r>
    </w:p>
    <w:p>
      <w:pPr>
        <w:pStyle w:val="11"/>
        <w:numPr>
          <w:ilvl w:val="1"/>
          <w:numId w:val="3"/>
        </w:numPr>
        <w:tabs>
          <w:tab w:val="left" w:pos="1737"/>
        </w:tabs>
        <w:spacing w:before="137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observers are required</w:t>
      </w:r>
      <w:r>
        <w:rPr>
          <w:spacing w:val="-3"/>
          <w:sz w:val="24"/>
        </w:rPr>
        <w:t xml:space="preserve"> </w:t>
      </w:r>
      <w:r>
        <w:rPr>
          <w:sz w:val="24"/>
        </w:rPr>
        <w:t>to take</w:t>
      </w:r>
      <w:r>
        <w:rPr>
          <w:spacing w:val="-2"/>
          <w:sz w:val="24"/>
        </w:rPr>
        <w:t xml:space="preserve"> </w:t>
      </w:r>
      <w:r>
        <w:rPr>
          <w:sz w:val="24"/>
        </w:rPr>
        <w:t>exam of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</w:p>
    <w:p>
      <w:pPr>
        <w:pStyle w:val="11"/>
        <w:numPr>
          <w:ilvl w:val="1"/>
          <w:numId w:val="3"/>
        </w:numPr>
        <w:tabs>
          <w:tab w:val="left" w:pos="1737"/>
        </w:tabs>
        <w:spacing w:before="139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are not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since</w:t>
      </w:r>
      <w:r>
        <w:rPr>
          <w:spacing w:val="-5"/>
          <w:sz w:val="24"/>
        </w:rPr>
        <w:t xml:space="preserve"> </w:t>
      </w:r>
      <w:r>
        <w:rPr>
          <w:sz w:val="24"/>
        </w:rPr>
        <w:t>calculations is done</w:t>
      </w:r>
      <w:r>
        <w:rPr>
          <w:spacing w:val="-1"/>
          <w:sz w:val="24"/>
        </w:rPr>
        <w:t xml:space="preserve"> </w:t>
      </w:r>
      <w:r>
        <w:rPr>
          <w:sz w:val="24"/>
        </w:rPr>
        <w:t>manually</w:t>
      </w:r>
    </w:p>
    <w:p>
      <w:pPr>
        <w:pStyle w:val="11"/>
        <w:numPr>
          <w:ilvl w:val="1"/>
          <w:numId w:val="3"/>
        </w:numPr>
        <w:tabs>
          <w:tab w:val="left" w:pos="1737"/>
        </w:tabs>
        <w:spacing w:before="137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The chance</w:t>
      </w:r>
      <w:r>
        <w:rPr>
          <w:spacing w:val="-4"/>
          <w:sz w:val="24"/>
        </w:rPr>
        <w:t xml:space="preserve"> </w:t>
      </w:r>
      <w:r>
        <w:rPr>
          <w:sz w:val="24"/>
        </w:rPr>
        <w:t>of losing exam's result is</w:t>
      </w:r>
      <w:r>
        <w:rPr>
          <w:spacing w:val="2"/>
          <w:sz w:val="24"/>
        </w:rPr>
        <w:t xml:space="preserve"> </w:t>
      </w:r>
      <w:r>
        <w:rPr>
          <w:sz w:val="24"/>
        </w:rPr>
        <w:t>higher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current systems</w:t>
      </w:r>
    </w:p>
    <w:p>
      <w:pPr>
        <w:pStyle w:val="11"/>
        <w:numPr>
          <w:ilvl w:val="1"/>
          <w:numId w:val="3"/>
        </w:numPr>
        <w:tabs>
          <w:tab w:val="left" w:pos="1736"/>
          <w:tab w:val="left" w:pos="1737"/>
        </w:tabs>
        <w:spacing w:before="139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time consuming</w:t>
      </w:r>
      <w:r>
        <w:rPr>
          <w:spacing w:val="-1"/>
          <w:sz w:val="24"/>
        </w:rPr>
        <w:t xml:space="preserve"> </w:t>
      </w:r>
      <w:r>
        <w:rPr>
          <w:sz w:val="24"/>
        </w:rPr>
        <w:t>since it</w:t>
      </w:r>
      <w:r>
        <w:rPr>
          <w:spacing w:val="-1"/>
          <w:sz w:val="24"/>
        </w:rPr>
        <w:t xml:space="preserve"> </w:t>
      </w:r>
      <w:r>
        <w:rPr>
          <w:sz w:val="24"/>
        </w:rPr>
        <w:t>done manually</w:t>
      </w:r>
    </w:p>
    <w:p>
      <w:pPr>
        <w:pStyle w:val="11"/>
        <w:numPr>
          <w:ilvl w:val="1"/>
          <w:numId w:val="3"/>
        </w:numPr>
        <w:tabs>
          <w:tab w:val="left" w:pos="1737"/>
        </w:tabs>
        <w:spacing w:before="137" w:after="0" w:line="240" w:lineRule="auto"/>
        <w:ind w:left="1736" w:right="0" w:hanging="361"/>
        <w:jc w:val="left"/>
        <w:rPr>
          <w:sz w:val="24"/>
        </w:rPr>
      </w:pPr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no of students can give</w:t>
      </w:r>
      <w:r>
        <w:rPr>
          <w:spacing w:val="1"/>
          <w:sz w:val="24"/>
        </w:rPr>
        <w:t xml:space="preserve"> </w:t>
      </w:r>
      <w:r>
        <w:rPr>
          <w:sz w:val="24"/>
        </w:rPr>
        <w:t>examination at a time.</w:t>
      </w: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22"/>
        </w:rPr>
      </w:pP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0" w:after="0" w:line="350" w:lineRule="auto"/>
        <w:ind w:left="820" w:right="119" w:hanging="360"/>
        <w:jc w:val="left"/>
        <w:rPr>
          <w:rFonts w:ascii="Symbol" w:hAnsi="Symbol"/>
          <w:sz w:val="24"/>
        </w:rPr>
      </w:pP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orderly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properly</w:t>
      </w:r>
      <w:r>
        <w:rPr>
          <w:spacing w:val="-57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overcome</w:t>
      </w:r>
      <w:r>
        <w:rPr>
          <w:spacing w:val="1"/>
          <w:sz w:val="24"/>
        </w:rPr>
        <w:t xml:space="preserve"> </w:t>
      </w:r>
      <w:r>
        <w:rPr>
          <w:sz w:val="24"/>
        </w:rPr>
        <w:t>the existing error in the manual system.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Online examination system saves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exams information in a database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350" w:lineRule="auto"/>
        <w:ind w:left="820" w:right="119" w:hanging="360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39"/>
          <w:sz w:val="24"/>
        </w:rPr>
        <w:t xml:space="preserve"> </w:t>
      </w:r>
      <w:r>
        <w:rPr>
          <w:sz w:val="24"/>
        </w:rPr>
        <w:t>make</w:t>
      </w:r>
      <w:r>
        <w:rPr>
          <w:spacing w:val="40"/>
          <w:sz w:val="24"/>
        </w:rPr>
        <w:t xml:space="preserve"> </w:t>
      </w:r>
      <w:r>
        <w:rPr>
          <w:sz w:val="24"/>
        </w:rPr>
        <w:t>it</w:t>
      </w:r>
      <w:r>
        <w:rPr>
          <w:spacing w:val="43"/>
          <w:sz w:val="24"/>
        </w:rPr>
        <w:t xml:space="preserve"> </w:t>
      </w:r>
      <w:r>
        <w:rPr>
          <w:sz w:val="24"/>
        </w:rPr>
        <w:t>an</w:t>
      </w:r>
      <w:r>
        <w:rPr>
          <w:spacing w:val="43"/>
          <w:sz w:val="24"/>
        </w:rPr>
        <w:t xml:space="preserve"> </w:t>
      </w:r>
      <w:r>
        <w:rPr>
          <w:sz w:val="24"/>
        </w:rPr>
        <w:t>easier</w:t>
      </w:r>
      <w:r>
        <w:rPr>
          <w:spacing w:val="44"/>
          <w:sz w:val="24"/>
        </w:rPr>
        <w:t xml:space="preserve"> </w:t>
      </w:r>
      <w:r>
        <w:rPr>
          <w:sz w:val="24"/>
        </w:rPr>
        <w:t>way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give</w:t>
      </w:r>
      <w:r>
        <w:rPr>
          <w:spacing w:val="38"/>
          <w:sz w:val="24"/>
        </w:rPr>
        <w:t xml:space="preserve"> </w:t>
      </w:r>
      <w:r>
        <w:rPr>
          <w:sz w:val="24"/>
        </w:rPr>
        <w:t>exam</w:t>
      </w:r>
      <w:r>
        <w:rPr>
          <w:spacing w:val="40"/>
          <w:sz w:val="24"/>
        </w:rPr>
        <w:t xml:space="preserve"> </w:t>
      </w:r>
      <w:r>
        <w:rPr>
          <w:sz w:val="24"/>
        </w:rPr>
        <w:t>teachers</w:t>
      </w:r>
      <w:r>
        <w:rPr>
          <w:spacing w:val="40"/>
          <w:sz w:val="24"/>
        </w:rPr>
        <w:t xml:space="preserve"> </w:t>
      </w:r>
      <w:r>
        <w:rPr>
          <w:sz w:val="24"/>
        </w:rPr>
        <w:t>can</w:t>
      </w:r>
      <w:r>
        <w:rPr>
          <w:spacing w:val="40"/>
          <w:sz w:val="24"/>
        </w:rPr>
        <w:t xml:space="preserve"> </w:t>
      </w:r>
      <w:r>
        <w:rPr>
          <w:sz w:val="24"/>
        </w:rPr>
        <w:t>add</w:t>
      </w:r>
      <w:r>
        <w:rPr>
          <w:spacing w:val="40"/>
          <w:sz w:val="24"/>
        </w:rPr>
        <w:t xml:space="preserve"> </w:t>
      </w:r>
      <w:r>
        <w:rPr>
          <w:sz w:val="24"/>
        </w:rPr>
        <w:t>their</w:t>
      </w:r>
      <w:r>
        <w:rPr>
          <w:spacing w:val="42"/>
          <w:sz w:val="24"/>
        </w:rPr>
        <w:t xml:space="preserve"> </w:t>
      </w:r>
      <w:r>
        <w:rPr>
          <w:sz w:val="24"/>
        </w:rPr>
        <w:t>exams</w:t>
      </w:r>
      <w:r>
        <w:rPr>
          <w:spacing w:val="40"/>
          <w:sz w:val="24"/>
        </w:rPr>
        <w:t xml:space="preserve"> </w:t>
      </w:r>
      <w:r>
        <w:rPr>
          <w:sz w:val="24"/>
        </w:rPr>
        <w:t>rules,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student can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totally automated system.</w:t>
      </w:r>
    </w:p>
    <w:p>
      <w:pPr>
        <w:spacing w:after="0" w:line="350" w:lineRule="auto"/>
        <w:jc w:val="left"/>
        <w:rPr>
          <w:rFonts w:ascii="Symbol" w:hAnsi="Symbol"/>
          <w:sz w:val="24"/>
        </w:rPr>
        <w:sectPr>
          <w:headerReference r:id="rId11" w:type="default"/>
          <w:footerReference r:id="rId12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68" o:spid="_x0000_s1068" o:spt="203" style="position:absolute;left:0pt;margin-left:24pt;margin-top:24pt;height:793.95pt;width:547.35pt;mso-position-horizontal-relative:page;mso-position-vertical-relative:page;z-index:-251652096;mso-width-relative:page;mso-height-relative:page;" coordorigin="480,480" coordsize="10947,15879">
            <o:lock v:ext="edit"/>
            <v:shape id="_x0000_s1069" o:spid="_x0000_s1069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70" o:spid="_x0000_s1070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1" o:spid="_x0000_s1071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72" o:spid="_x0000_s1072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3" o:spid="_x0000_s1073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3"/>
        </w:rPr>
      </w:pP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01" w:after="0" w:line="350" w:lineRule="auto"/>
        <w:ind w:left="820" w:right="119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main</w:t>
      </w:r>
      <w:r>
        <w:rPr>
          <w:spacing w:val="31"/>
          <w:sz w:val="24"/>
        </w:rPr>
        <w:t xml:space="preserve"> </w:t>
      </w:r>
      <w:r>
        <w:rPr>
          <w:sz w:val="24"/>
        </w:rPr>
        <w:t>objective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Project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0"/>
          <w:sz w:val="24"/>
        </w:rPr>
        <w:t xml:space="preserve"> </w:t>
      </w:r>
      <w:r>
        <w:rPr>
          <w:sz w:val="24"/>
        </w:rPr>
        <w:t>Online</w:t>
      </w:r>
      <w:r>
        <w:rPr>
          <w:spacing w:val="28"/>
          <w:sz w:val="24"/>
        </w:rPr>
        <w:t xml:space="preserve"> </w:t>
      </w:r>
      <w:r>
        <w:rPr>
          <w:sz w:val="24"/>
        </w:rPr>
        <w:t>Examination</w:t>
      </w:r>
      <w:r>
        <w:rPr>
          <w:spacing w:val="31"/>
          <w:sz w:val="24"/>
        </w:rPr>
        <w:t xml:space="preserve"> </w:t>
      </w:r>
      <w:r>
        <w:rPr>
          <w:sz w:val="24"/>
        </w:rPr>
        <w:t>System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manage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Exam, long question, short</w:t>
      </w:r>
      <w:r>
        <w:rPr>
          <w:spacing w:val="-2"/>
          <w:sz w:val="24"/>
        </w:rPr>
        <w:t xml:space="preserve"> </w:t>
      </w:r>
      <w:r>
        <w:rPr>
          <w:sz w:val="24"/>
        </w:rPr>
        <w:t>question, true-false</w:t>
      </w:r>
      <w:r>
        <w:rPr>
          <w:spacing w:val="-3"/>
          <w:sz w:val="24"/>
        </w:rPr>
        <w:t xml:space="preserve"> </w:t>
      </w:r>
      <w:r>
        <w:rPr>
          <w:sz w:val="24"/>
        </w:rPr>
        <w:t>question, matching question.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2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It manages</w:t>
      </w:r>
      <w:r>
        <w:rPr>
          <w:spacing w:val="-3"/>
          <w:sz w:val="24"/>
        </w:rPr>
        <w:t xml:space="preserve"> </w:t>
      </w:r>
      <w:r>
        <w:rPr>
          <w:sz w:val="24"/>
        </w:rPr>
        <w:t>all the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 about exam, answer, matching question, exam.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350" w:lineRule="auto"/>
        <w:ind w:left="820" w:right="119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project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totally</w:t>
      </w:r>
      <w:r>
        <w:rPr>
          <w:spacing w:val="36"/>
          <w:sz w:val="24"/>
        </w:rPr>
        <w:t xml:space="preserve"> </w:t>
      </w:r>
      <w:r>
        <w:rPr>
          <w:sz w:val="24"/>
        </w:rPr>
        <w:t>built</w:t>
      </w:r>
      <w:r>
        <w:rPr>
          <w:spacing w:val="38"/>
          <w:sz w:val="24"/>
        </w:rPr>
        <w:t xml:space="preserve"> </w:t>
      </w:r>
      <w:r>
        <w:rPr>
          <w:sz w:val="24"/>
        </w:rPr>
        <w:t>at</w:t>
      </w:r>
      <w:r>
        <w:rPr>
          <w:spacing w:val="34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33"/>
          <w:sz w:val="24"/>
        </w:rPr>
        <w:t xml:space="preserve"> </w:t>
      </w:r>
      <w:r>
        <w:rPr>
          <w:sz w:val="24"/>
        </w:rPr>
        <w:t>end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thus</w:t>
      </w:r>
      <w:r>
        <w:rPr>
          <w:spacing w:val="36"/>
          <w:sz w:val="24"/>
        </w:rPr>
        <w:t xml:space="preserve"> </w:t>
      </w:r>
      <w:r>
        <w:rPr>
          <w:sz w:val="24"/>
        </w:rPr>
        <w:t>only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3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guaranteed</w:t>
      </w:r>
      <w:r>
        <w:rPr>
          <w:spacing w:val="-4"/>
          <w:sz w:val="24"/>
        </w:rPr>
        <w:t xml:space="preserve"> </w:t>
      </w:r>
      <w:r>
        <w:rPr>
          <w:sz w:val="24"/>
        </w:rPr>
        <w:t>the access.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Economic feasibility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flexibility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5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feasibility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User-friendly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Eco-friendly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headerReference r:id="rId13" w:type="default"/>
          <w:footerReference r:id="rId14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74" o:spid="_x0000_s1074" o:spt="203" style="position:absolute;left:0pt;margin-left:24pt;margin-top:24pt;height:793.95pt;width:547.35pt;mso-position-horizontal-relative:page;mso-position-vertical-relative:page;z-index:-251651072;mso-width-relative:page;mso-height-relative:page;" coordorigin="480,480" coordsize="10947,15879">
            <o:lock v:ext="edit"/>
            <v:shape id="_x0000_s1075" o:spid="_x0000_s1075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7" o:spid="_x0000_s1077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78" o:spid="_x0000_s1078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9" o:spid="_x0000_s1079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6"/>
        </w:rPr>
      </w:pPr>
    </w:p>
    <w:p>
      <w:pPr>
        <w:pStyle w:val="2"/>
        <w:numPr>
          <w:ilvl w:val="1"/>
          <w:numId w:val="4"/>
        </w:numPr>
        <w:tabs>
          <w:tab w:val="left" w:pos="959"/>
        </w:tabs>
        <w:spacing w:before="89" w:after="0" w:line="240" w:lineRule="auto"/>
        <w:ind w:left="958" w:right="0" w:hanging="422"/>
        <w:jc w:val="left"/>
      </w:pPr>
      <w:r>
        <w:t>Existing</w:t>
      </w:r>
      <w:r>
        <w:rPr>
          <w:spacing w:val="-2"/>
        </w:rPr>
        <w:t xml:space="preserve"> </w:t>
      </w:r>
      <w:r>
        <w:t>Approach</w:t>
      </w:r>
    </w:p>
    <w:p>
      <w:pPr>
        <w:pStyle w:val="7"/>
        <w:spacing w:before="9"/>
        <w:rPr>
          <w:b/>
          <w:sz w:val="35"/>
        </w:rPr>
      </w:pPr>
    </w:p>
    <w:p>
      <w:pPr>
        <w:pStyle w:val="7"/>
        <w:spacing w:line="360" w:lineRule="auto"/>
        <w:ind w:left="527" w:right="310"/>
      </w:pPr>
      <w:r>
        <w:t>The Existing system of conducting examination process is manual. Existing system is a</w:t>
      </w:r>
      <w:r>
        <w:rPr>
          <w:spacing w:val="-57"/>
        </w:rPr>
        <w:t xml:space="preserve"> </w:t>
      </w:r>
      <w:r>
        <w:t>large man power process and is difficult to implement it at different platform. It has so</w:t>
      </w:r>
      <w:r>
        <w:rPr>
          <w:spacing w:val="1"/>
        </w:rPr>
        <w:t xml:space="preserve"> </w:t>
      </w:r>
      <w:r>
        <w:t>many problems. So, we introduce an Online Examination system, which is fully</w:t>
      </w:r>
      <w:r>
        <w:rPr>
          <w:spacing w:val="1"/>
        </w:rPr>
        <w:t xml:space="preserve"> </w:t>
      </w:r>
      <w:r>
        <w:t>computerized. Existing system is a large man power process and is difficult to</w:t>
      </w:r>
      <w:r>
        <w:rPr>
          <w:spacing w:val="1"/>
        </w:rPr>
        <w:t xml:space="preserve"> </w:t>
      </w:r>
      <w:r>
        <w:t>implement.</w:t>
      </w:r>
    </w:p>
    <w:p>
      <w:pPr>
        <w:pStyle w:val="7"/>
        <w:spacing w:before="2"/>
        <w:ind w:left="527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drawbacks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 system</w:t>
      </w:r>
      <w:r>
        <w:rPr>
          <w:spacing w:val="-1"/>
        </w:rPr>
        <w:t xml:space="preserve"> </w:t>
      </w:r>
      <w:r>
        <w:t>emphasize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 for</w:t>
      </w:r>
      <w:r>
        <w:rPr>
          <w:spacing w:val="1"/>
        </w:rPr>
        <w:t xml:space="preserve"> </w:t>
      </w:r>
      <w:r>
        <w:t>computerization:</w:t>
      </w:r>
    </w:p>
    <w:p>
      <w:pPr>
        <w:pStyle w:val="11"/>
        <w:numPr>
          <w:ilvl w:val="2"/>
          <w:numId w:val="4"/>
        </w:numPr>
        <w:tabs>
          <w:tab w:val="left" w:pos="1309"/>
          <w:tab w:val="left" w:pos="1310"/>
        </w:tabs>
        <w:spacing w:before="138" w:after="0" w:line="240" w:lineRule="auto"/>
        <w:ind w:left="1309" w:right="0" w:hanging="361"/>
        <w:jc w:val="left"/>
        <w:rPr>
          <w:sz w:val="24"/>
        </w:rPr>
      </w:pPr>
      <w:r>
        <w:rPr>
          <w:sz w:val="24"/>
        </w:rPr>
        <w:t>a lot of</w:t>
      </w:r>
      <w:r>
        <w:rPr>
          <w:spacing w:val="1"/>
          <w:sz w:val="24"/>
        </w:rPr>
        <w:t xml:space="preserve"> </w:t>
      </w:r>
      <w:r>
        <w:rPr>
          <w:sz w:val="24"/>
        </w:rPr>
        <w:t>copies of</w:t>
      </w:r>
      <w:r>
        <w:rPr>
          <w:spacing w:val="-2"/>
          <w:sz w:val="24"/>
        </w:rPr>
        <w:t xml:space="preserve"> </w:t>
      </w:r>
      <w:r>
        <w:rPr>
          <w:sz w:val="24"/>
        </w:rPr>
        <w:t>question papers</w:t>
      </w:r>
      <w:r>
        <w:rPr>
          <w:spacing w:val="-2"/>
          <w:sz w:val="24"/>
        </w:rPr>
        <w:t xml:space="preserve"> </w:t>
      </w:r>
      <w:r>
        <w:rPr>
          <w:sz w:val="24"/>
        </w:rPr>
        <w:t>have to be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</w:p>
    <w:p>
      <w:pPr>
        <w:pStyle w:val="11"/>
        <w:numPr>
          <w:ilvl w:val="2"/>
          <w:numId w:val="4"/>
        </w:numPr>
        <w:tabs>
          <w:tab w:val="left" w:pos="1309"/>
          <w:tab w:val="left" w:pos="1310"/>
        </w:tabs>
        <w:spacing w:before="138" w:after="0" w:line="240" w:lineRule="auto"/>
        <w:ind w:left="1309" w:right="0" w:hanging="361"/>
        <w:jc w:val="left"/>
        <w:rPr>
          <w:sz w:val="24"/>
        </w:rPr>
      </w:pPr>
      <w:r>
        <w:rPr>
          <w:sz w:val="24"/>
        </w:rPr>
        <w:t>a lot of correction work hence</w:t>
      </w:r>
      <w:r>
        <w:rPr>
          <w:spacing w:val="-4"/>
          <w:sz w:val="24"/>
        </w:rPr>
        <w:t xml:space="preserve"> </w:t>
      </w:r>
      <w:r>
        <w:rPr>
          <w:sz w:val="24"/>
        </w:rPr>
        <w:t>delays in giving the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</w:p>
    <w:p>
      <w:pPr>
        <w:pStyle w:val="11"/>
        <w:numPr>
          <w:ilvl w:val="2"/>
          <w:numId w:val="4"/>
        </w:numPr>
        <w:tabs>
          <w:tab w:val="left" w:pos="1309"/>
          <w:tab w:val="left" w:pos="1310"/>
        </w:tabs>
        <w:spacing w:before="138" w:after="0" w:line="240" w:lineRule="auto"/>
        <w:ind w:left="1309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tabulation works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subject</w:t>
      </w:r>
      <w:r>
        <w:rPr>
          <w:spacing w:val="2"/>
          <w:sz w:val="24"/>
        </w:rPr>
        <w:t xml:space="preserve"> </w:t>
      </w:r>
      <w:r>
        <w:rPr>
          <w:sz w:val="24"/>
        </w:rPr>
        <w:t>results</w:t>
      </w:r>
    </w:p>
    <w:p>
      <w:pPr>
        <w:spacing w:after="0" w:line="240" w:lineRule="auto"/>
        <w:jc w:val="left"/>
        <w:rPr>
          <w:sz w:val="24"/>
        </w:rPr>
        <w:sectPr>
          <w:headerReference r:id="rId15" w:type="default"/>
          <w:footerReference r:id="rId16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80" o:spid="_x0000_s1080" o:spt="203" style="position:absolute;left:0pt;margin-left:24pt;margin-top:24pt;height:793.95pt;width:547.35pt;mso-position-horizontal-relative:page;mso-position-vertical-relative:page;z-index:-251651072;mso-width-relative:page;mso-height-relative:page;" coordorigin="480,480" coordsize="10947,15879">
            <o:lock v:ext="edit"/>
            <v:shape id="_x0000_s1081" o:spid="_x0000_s1081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82" o:spid="_x0000_s1082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83" o:spid="_x0000_s1083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84" o:spid="_x0000_s1084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85" o:spid="_x0000_s1085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8"/>
        </w:rPr>
      </w:pPr>
    </w:p>
    <w:p>
      <w:pPr>
        <w:numPr>
          <w:numId w:val="0"/>
        </w:numPr>
        <w:spacing w:after="0" w:line="357" w:lineRule="auto"/>
        <w:ind w:leftChars="0" w:right="0" w:right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drawing>
          <wp:inline distT="0" distB="0" distL="114300" distR="114300">
            <wp:extent cx="5868670" cy="3814445"/>
            <wp:effectExtent l="0" t="0" r="13970" b="10795"/>
            <wp:docPr id="15" name="Picture 15" descr="ER D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R DI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</w:rPr>
        <w:t>.</w:t>
      </w:r>
    </w:p>
    <w:p>
      <w:pPr>
        <w:spacing w:after="0" w:line="357" w:lineRule="auto"/>
        <w:jc w:val="both"/>
        <w:rPr>
          <w:sz w:val="24"/>
        </w:rPr>
        <w:sectPr>
          <w:headerReference r:id="rId17" w:type="default"/>
          <w:footerReference r:id="rId18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86" o:spid="_x0000_s1086" o:spt="203" style="position:absolute;left:0pt;margin-left:24pt;margin-top:24pt;height:793.95pt;width:547.35pt;mso-position-horizontal-relative:page;mso-position-vertical-relative:page;z-index:-251650048;mso-width-relative:page;mso-height-relative:page;" coordorigin="480,480" coordsize="10947,15879">
            <o:lock v:ext="edit"/>
            <v:shape id="_x0000_s1087" o:spid="_x0000_s1087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88" o:spid="_x0000_s1088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89" o:spid="_x0000_s1089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90" o:spid="_x0000_s1090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91" o:spid="_x0000_s1091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spacing w:before="11"/>
        <w:rPr>
          <w:sz w:val="27"/>
        </w:rPr>
      </w:pPr>
    </w:p>
    <w:p>
      <w:pPr>
        <w:pStyle w:val="7"/>
        <w:spacing w:before="90" w:line="360" w:lineRule="auto"/>
        <w:ind w:left="527" w:right="116"/>
        <w:jc w:val="both"/>
      </w:pPr>
      <w:r>
        <w:t>It may help collecting perfect management in details. In a very short time, the collection</w:t>
      </w:r>
      <w:r>
        <w:rPr>
          <w:spacing w:val="1"/>
        </w:rPr>
        <w:t xml:space="preserve"> </w:t>
      </w:r>
      <w:r>
        <w:t>will be obvious, simple and sensible. It will help person to know the management of</w:t>
      </w:r>
      <w:r>
        <w:rPr>
          <w:spacing w:val="1"/>
        </w:rPr>
        <w:t xml:space="preserve"> </w:t>
      </w:r>
      <w:r>
        <w:t>passed year perfectly and vividly. It also helps in current all works relative to Online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procedure will</w:t>
      </w:r>
      <w:r>
        <w:rPr>
          <w:spacing w:val="2"/>
        </w:rPr>
        <w:t xml:space="preserve"> </w:t>
      </w:r>
      <w:r>
        <w:t>go on smoothly.</w:t>
      </w: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3" w:after="0" w:line="357" w:lineRule="auto"/>
        <w:ind w:left="820" w:right="117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person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fill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forms</w:t>
      </w:r>
      <w:r>
        <w:rPr>
          <w:spacing w:val="3"/>
          <w:sz w:val="24"/>
        </w:rPr>
        <w:t xml:space="preserve"> </w:t>
      </w:r>
      <w:r>
        <w:rPr>
          <w:sz w:val="24"/>
        </w:rPr>
        <w:t>&amp;</w:t>
      </w:r>
      <w:r>
        <w:rPr>
          <w:spacing w:val="7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copies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forms can be easily generated</w:t>
      </w:r>
      <w:r>
        <w:rPr>
          <w:spacing w:val="-3"/>
          <w:sz w:val="24"/>
        </w:rPr>
        <w:t xml:space="preserve"> </w:t>
      </w:r>
      <w:r>
        <w:rPr>
          <w:sz w:val="24"/>
        </w:rPr>
        <w:t>at a time.</w:t>
      </w:r>
    </w:p>
    <w:p>
      <w:pPr>
        <w:pStyle w:val="11"/>
        <w:numPr>
          <w:ilvl w:val="0"/>
          <w:numId w:val="5"/>
        </w:numPr>
        <w:tabs>
          <w:tab w:val="left" w:pos="879"/>
          <w:tab w:val="left" w:pos="880"/>
        </w:tabs>
        <w:spacing w:before="4" w:after="0" w:line="357" w:lineRule="auto"/>
        <w:ind w:left="820" w:right="119" w:hanging="360"/>
        <w:jc w:val="left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computer</w:t>
      </w:r>
      <w:r>
        <w:rPr>
          <w:spacing w:val="32"/>
          <w:sz w:val="24"/>
        </w:rPr>
        <w:t xml:space="preserve"> </w:t>
      </w:r>
      <w:r>
        <w:rPr>
          <w:sz w:val="24"/>
        </w:rPr>
        <w:t>system,</w:t>
      </w:r>
      <w:r>
        <w:rPr>
          <w:spacing w:val="35"/>
          <w:sz w:val="24"/>
        </w:rPr>
        <w:t xml:space="preserve"> </w:t>
      </w:r>
      <w:r>
        <w:rPr>
          <w:sz w:val="24"/>
        </w:rPr>
        <w:t>it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not</w:t>
      </w:r>
      <w:r>
        <w:rPr>
          <w:spacing w:val="35"/>
          <w:sz w:val="24"/>
        </w:rPr>
        <w:t xml:space="preserve"> </w:t>
      </w:r>
      <w:r>
        <w:rPr>
          <w:sz w:val="24"/>
        </w:rPr>
        <w:t>necessary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create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manifest</w:t>
      </w:r>
      <w:r>
        <w:rPr>
          <w:spacing w:val="37"/>
          <w:sz w:val="24"/>
        </w:rPr>
        <w:t xml:space="preserve"> </w:t>
      </w:r>
      <w:r>
        <w:rPr>
          <w:sz w:val="24"/>
        </w:rPr>
        <w:t>but</w:t>
      </w:r>
      <w:r>
        <w:rPr>
          <w:spacing w:val="35"/>
          <w:sz w:val="24"/>
        </w:rPr>
        <w:t xml:space="preserve"> </w:t>
      </w:r>
      <w:r>
        <w:rPr>
          <w:sz w:val="24"/>
        </w:rPr>
        <w:t>we</w:t>
      </w:r>
      <w:r>
        <w:rPr>
          <w:spacing w:val="33"/>
          <w:sz w:val="24"/>
        </w:rPr>
        <w:t xml:space="preserve"> </w:t>
      </w:r>
      <w:r>
        <w:rPr>
          <w:sz w:val="24"/>
        </w:rPr>
        <w:t>can</w:t>
      </w:r>
      <w:r>
        <w:rPr>
          <w:spacing w:val="35"/>
          <w:sz w:val="24"/>
        </w:rPr>
        <w:t xml:space="preserve"> </w:t>
      </w:r>
      <w:r>
        <w:rPr>
          <w:sz w:val="24"/>
        </w:rPr>
        <w:t>directly</w:t>
      </w:r>
      <w:r>
        <w:rPr>
          <w:spacing w:val="-57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it,</w:t>
      </w:r>
      <w:r>
        <w:rPr>
          <w:spacing w:val="2"/>
          <w:sz w:val="24"/>
        </w:rPr>
        <w:t xml:space="preserve"> </w:t>
      </w:r>
      <w:r>
        <w:rPr>
          <w:sz w:val="24"/>
        </w:rPr>
        <w:t>which saves our time.</w:t>
      </w: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7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spent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 respective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3"/>
          <w:sz w:val="24"/>
        </w:rPr>
        <w:t xml:space="preserve"> </w:t>
      </w:r>
      <w:r>
        <w:rPr>
          <w:sz w:val="24"/>
        </w:rPr>
        <w:t>areas.</w:t>
      </w: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138" w:after="0" w:line="357" w:lineRule="auto"/>
        <w:ind w:left="820" w:right="117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utilize</w:t>
      </w:r>
      <w:r>
        <w:rPr>
          <w:spacing w:val="27"/>
          <w:sz w:val="24"/>
        </w:rPr>
        <w:t xml:space="preserve"> </w:t>
      </w:r>
      <w:r>
        <w:rPr>
          <w:sz w:val="24"/>
        </w:rPr>
        <w:t>resources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an</w:t>
      </w:r>
      <w:r>
        <w:rPr>
          <w:spacing w:val="31"/>
          <w:sz w:val="24"/>
        </w:rPr>
        <w:t xml:space="preserve"> </w:t>
      </w:r>
      <w:r>
        <w:rPr>
          <w:sz w:val="24"/>
        </w:rPr>
        <w:t>efficient</w:t>
      </w:r>
      <w:r>
        <w:rPr>
          <w:spacing w:val="34"/>
          <w:sz w:val="24"/>
        </w:rPr>
        <w:t xml:space="preserve"> </w:t>
      </w:r>
      <w:r>
        <w:rPr>
          <w:sz w:val="24"/>
        </w:rPr>
        <w:t>manner</w:t>
      </w:r>
      <w:r>
        <w:rPr>
          <w:spacing w:val="31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increasing</w:t>
      </w:r>
      <w:r>
        <w:rPr>
          <w:spacing w:val="33"/>
          <w:sz w:val="24"/>
        </w:rPr>
        <w:t xml:space="preserve"> </w:t>
      </w:r>
      <w:r>
        <w:rPr>
          <w:sz w:val="24"/>
        </w:rPr>
        <w:t>their</w:t>
      </w:r>
      <w:r>
        <w:rPr>
          <w:spacing w:val="31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31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automation.</w:t>
      </w: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5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generates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 information that</w:t>
      </w:r>
      <w:r>
        <w:rPr>
          <w:spacing w:val="-2"/>
          <w:sz w:val="24"/>
        </w:rPr>
        <w:t xml:space="preserve"> </w:t>
      </w:r>
      <w:r>
        <w:rPr>
          <w:sz w:val="24"/>
        </w:rPr>
        <w:t>can be used for various</w:t>
      </w:r>
      <w:r>
        <w:rPr>
          <w:spacing w:val="2"/>
          <w:sz w:val="24"/>
        </w:rPr>
        <w:t xml:space="preserve"> </w:t>
      </w:r>
      <w:r>
        <w:rPr>
          <w:sz w:val="24"/>
        </w:rPr>
        <w:t>purposes.</w:t>
      </w:r>
    </w:p>
    <w:p>
      <w:pPr>
        <w:spacing w:after="0" w:line="240" w:lineRule="auto"/>
        <w:jc w:val="left"/>
        <w:rPr>
          <w:sz w:val="24"/>
        </w:rPr>
        <w:sectPr>
          <w:headerReference r:id="rId19" w:type="default"/>
          <w:footerReference r:id="rId20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092" o:spid="_x0000_s1092" o:spt="203" style="position:absolute;left:0pt;margin-left:24pt;margin-top:24pt;height:793.95pt;width:547.35pt;mso-position-horizontal-relative:page;mso-position-vertical-relative:page;z-index:-251650048;mso-width-relative:page;mso-height-relative:page;" coordorigin="480,480" coordsize="10947,15879">
            <o:lock v:ext="edit"/>
            <v:shape id="_x0000_s1093" o:spid="_x0000_s1093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094" o:spid="_x0000_s1094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95" o:spid="_x0000_s1095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096" o:spid="_x0000_s1096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97" o:spid="_x0000_s1097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6"/>
        </w:rPr>
      </w:pPr>
    </w:p>
    <w:p>
      <w:pPr>
        <w:pStyle w:val="7"/>
        <w:spacing w:before="90" w:line="360" w:lineRule="auto"/>
        <w:ind w:left="100" w:right="118"/>
        <w:jc w:val="both"/>
      </w:pPr>
      <w:r>
        <w:t>Low internet connection would be sufficient to load the pages, since we haven’t used any</w:t>
      </w:r>
      <w:r>
        <w:rPr>
          <w:spacing w:val="1"/>
        </w:rPr>
        <w:t xml:space="preserve"> </w:t>
      </w:r>
      <w:r>
        <w:t>picture data (using pictures the user with low internet connection takes time to load the</w:t>
      </w:r>
      <w:r>
        <w:rPr>
          <w:spacing w:val="1"/>
        </w:rPr>
        <w:t xml:space="preserve"> </w:t>
      </w:r>
      <w:r>
        <w:t>images). In other online exam system websites, we can find only one admin who is surely</w:t>
      </w:r>
      <w:r>
        <w:rPr>
          <w:spacing w:val="1"/>
        </w:rPr>
        <w:t xml:space="preserve"> </w:t>
      </w:r>
      <w:r>
        <w:t>responsible for the addition or deletion of the test, but we made this site any number of</w:t>
      </w:r>
      <w:r>
        <w:rPr>
          <w:spacing w:val="1"/>
        </w:rPr>
        <w:t xml:space="preserve"> </w:t>
      </w:r>
      <w:r>
        <w:t>authorized persons can add/remove the examinations and these all authorized persons and</w:t>
      </w:r>
      <w:r>
        <w:rPr>
          <w:spacing w:val="1"/>
        </w:rPr>
        <w:t xml:space="preserve"> </w:t>
      </w:r>
      <w:r>
        <w:t>users of this site will be controlled by the admin. It could be very helpful for educational</w:t>
      </w:r>
      <w:r>
        <w:rPr>
          <w:spacing w:val="1"/>
        </w:rPr>
        <w:t xml:space="preserve"> </w:t>
      </w:r>
      <w:r>
        <w:t>institutes</w:t>
      </w:r>
      <w:r>
        <w:rPr>
          <w:spacing w:val="-1"/>
        </w:rPr>
        <w:t xml:space="preserve"> </w:t>
      </w:r>
      <w:r>
        <w:t>acting as: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Admin ---</w:t>
      </w:r>
      <w:r>
        <w:rPr>
          <w:spacing w:val="-3"/>
          <w:sz w:val="24"/>
        </w:rPr>
        <w:t xml:space="preserve"> </w:t>
      </w:r>
      <w:r>
        <w:rPr>
          <w:sz w:val="24"/>
        </w:rPr>
        <w:t>director of institute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Teacher</w:t>
      </w:r>
      <w:r>
        <w:rPr>
          <w:spacing w:val="-5"/>
          <w:sz w:val="24"/>
        </w:rPr>
        <w:t xml:space="preserve"> </w:t>
      </w:r>
      <w:r>
        <w:rPr>
          <w:sz w:val="24"/>
        </w:rPr>
        <w:t>---</w:t>
      </w:r>
      <w:r>
        <w:rPr>
          <w:spacing w:val="-1"/>
          <w:sz w:val="24"/>
        </w:rPr>
        <w:t xml:space="preserve"> </w:t>
      </w:r>
      <w:r>
        <w:rPr>
          <w:sz w:val="24"/>
        </w:rPr>
        <w:t>professors</w:t>
      </w:r>
      <w:r>
        <w:rPr>
          <w:spacing w:val="-1"/>
          <w:sz w:val="24"/>
        </w:rPr>
        <w:t xml:space="preserve"> </w:t>
      </w:r>
      <w:r>
        <w:rPr>
          <w:sz w:val="24"/>
        </w:rPr>
        <w:t>of college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6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--- students of</w:t>
      </w:r>
      <w:r>
        <w:rPr>
          <w:spacing w:val="1"/>
          <w:sz w:val="24"/>
        </w:rPr>
        <w:t xml:space="preserve"> </w:t>
      </w:r>
      <w:r>
        <w:rPr>
          <w:sz w:val="24"/>
        </w:rPr>
        <w:t>the college</w:t>
      </w:r>
    </w:p>
    <w:p>
      <w:pPr>
        <w:pStyle w:val="11"/>
        <w:numPr>
          <w:ilvl w:val="0"/>
          <w:numId w:val="3"/>
        </w:numPr>
        <w:tabs>
          <w:tab w:val="left" w:pos="820"/>
        </w:tabs>
        <w:spacing w:before="138" w:after="0" w:line="355" w:lineRule="auto"/>
        <w:ind w:left="820" w:right="116" w:hanging="360"/>
        <w:jc w:val="both"/>
        <w:rPr>
          <w:rFonts w:ascii="Symbol" w:hAnsi="Symbol"/>
          <w:sz w:val="24"/>
        </w:rPr>
      </w:pPr>
      <w:r>
        <w:rPr>
          <w:sz w:val="24"/>
        </w:rPr>
        <w:t>home page Security with password, even the admin cannot look at the password 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trust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suggesting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1"/>
          <w:sz w:val="24"/>
        </w:rPr>
        <w:t xml:space="preserve"> </w:t>
      </w:r>
      <w:r>
        <w:rPr>
          <w:sz w:val="24"/>
        </w:rPr>
        <w:t>and registering complaints.</w:t>
      </w:r>
    </w:p>
    <w:p>
      <w:pPr>
        <w:spacing w:after="0" w:line="355" w:lineRule="auto"/>
        <w:jc w:val="both"/>
        <w:rPr>
          <w:rFonts w:ascii="Symbol" w:hAnsi="Symbol"/>
          <w:sz w:val="24"/>
        </w:rPr>
        <w:sectPr>
          <w:headerReference r:id="rId21" w:type="default"/>
          <w:footerReference r:id="rId22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spacing w:before="4"/>
        <w:rPr>
          <w:sz w:val="17"/>
        </w:rPr>
      </w:pPr>
      <w:r>
        <w:pict>
          <v:group id="_x0000_s1101" o:spid="_x0000_s1101" o:spt="203" style="position:absolute;left:0pt;margin-left:24pt;margin-top:24pt;height:793.95pt;width:547.35pt;mso-position-horizontal-relative:page;mso-position-vertical-relative:page;z-index:-251649024;mso-width-relative:page;mso-height-relative:page;" coordorigin="480,480" coordsize="10947,15879">
            <o:lock v:ext="edit"/>
            <v:shape id="_x0000_s1102" o:spid="_x0000_s1102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103" o:spid="_x0000_s1103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04" o:spid="_x0000_s1104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105" o:spid="_x0000_s1105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06" o:spid="_x0000_s1106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spacing w:after="0"/>
        <w:rPr>
          <w:sz w:val="17"/>
        </w:rPr>
      </w:pPr>
    </w:p>
    <w:p>
      <w:pPr>
        <w:spacing w:after="0"/>
        <w:rPr>
          <w:rFonts w:hint="default"/>
          <w:sz w:val="17"/>
          <w:lang w:val="en-US"/>
        </w:rPr>
        <w:sectPr>
          <w:headerReference r:id="rId23" w:type="default"/>
          <w:footerReference r:id="rId24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  <w:r>
        <w:rPr>
          <w:rFonts w:hint="default"/>
          <w:sz w:val="17"/>
          <w:lang w:val="en-US"/>
        </w:rPr>
        <w:drawing>
          <wp:inline distT="0" distB="0" distL="114300" distR="114300">
            <wp:extent cx="5866765" cy="7708265"/>
            <wp:effectExtent l="0" t="0" r="635" b="3175"/>
            <wp:docPr id="16" name="Picture 16" descr="Archite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rchitecture diagra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77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Sign-Up / Login Page:</w:t>
      </w:r>
      <w:bookmarkStart w:id="0" w:name="_GoBack"/>
      <w:bookmarkEnd w:id="0"/>
    </w:p>
    <w:p>
      <w:pPr>
        <w:pStyle w:val="7"/>
        <w:spacing w:before="4"/>
        <w:rPr>
          <w:rFonts w:hint="default"/>
          <w:sz w:val="17"/>
          <w:lang w:val="en-US"/>
        </w:rPr>
      </w:pPr>
    </w:p>
    <w:p>
      <w:pPr>
        <w:pStyle w:val="7"/>
        <w:spacing w:before="4"/>
      </w:pPr>
      <w:r>
        <w:drawing>
          <wp:inline distT="0" distB="0" distL="114300" distR="114300">
            <wp:extent cx="5866130" cy="3652520"/>
            <wp:effectExtent l="0" t="0" r="1270" b="5080"/>
            <wp:docPr id="17" name="Picture 17" descr="sign_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ign_up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17"/>
        </w:rPr>
      </w:pPr>
      <w:r>
        <w:drawing>
          <wp:inline distT="0" distB="0" distL="114300" distR="114300">
            <wp:extent cx="5866130" cy="3652520"/>
            <wp:effectExtent l="0" t="0" r="1270" b="5080"/>
            <wp:docPr id="18" name="Picture 18" descr="Log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 I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group id="_x0000_s1110" o:spid="_x0000_s1110" o:spt="203" style="position:absolute;left:0pt;margin-left:24pt;margin-top:24pt;height:793.95pt;width:547.35pt;mso-position-horizontal-relative:page;mso-position-vertical-relative:page;z-index:-251648000;mso-width-relative:page;mso-height-relative:page;" coordorigin="480,480" coordsize="10947,15879">
            <o:lock v:ext="edit"/>
            <v:shape id="_x0000_s1111" o:spid="_x0000_s1111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112" o:spid="_x0000_s1112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13" o:spid="_x0000_s1113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114" o:spid="_x0000_s1114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15" o:spid="_x0000_s1115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spacing w:after="0"/>
        <w:rPr>
          <w:sz w:val="17"/>
        </w:rPr>
        <w:sectPr>
          <w:headerReference r:id="rId25" w:type="default"/>
          <w:footerReference r:id="rId26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116" o:spid="_x0000_s1116" o:spt="203" style="position:absolute;left:0pt;margin-left:24pt;margin-top:24pt;height:793.95pt;width:547.35pt;mso-position-horizontal-relative:page;mso-position-vertical-relative:page;z-index:-251646976;mso-width-relative:page;mso-height-relative:page;" coordorigin="480,480" coordsize="10947,15879">
            <o:lock v:ext="edit"/>
            <v:shape id="_x0000_s1117" o:spid="_x0000_s1117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118" o:spid="_x0000_s1118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19" o:spid="_x0000_s1119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120" o:spid="_x0000_s1120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21" o:spid="_x0000_s1121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spacing w:before="10"/>
        <w:rPr>
          <w:sz w:val="27"/>
        </w:rPr>
      </w:pP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92" w:after="0" w:line="240" w:lineRule="auto"/>
        <w:ind w:left="820" w:right="0" w:hanging="360"/>
        <w:jc w:val="left"/>
        <w:rPr>
          <w:sz w:val="24"/>
        </w:rPr>
      </w:pPr>
      <w:r>
        <w:rPr>
          <w:sz w:val="24"/>
          <w:u w:val="single"/>
        </w:rPr>
        <w:t>https://</w:t>
      </w:r>
      <w:r>
        <w:fldChar w:fldCharType="begin"/>
      </w:r>
      <w:r>
        <w:instrText xml:space="preserve"> HYPERLINK "http://www.eklavvya.com/blog/online-examination-system/" \h </w:instrText>
      </w:r>
      <w:r>
        <w:fldChar w:fldCharType="separate"/>
      </w:r>
      <w:r>
        <w:rPr>
          <w:sz w:val="24"/>
          <w:u w:val="single"/>
        </w:rPr>
        <w:t>www.eklavvya.com/blog/online-examination-system/</w:t>
      </w:r>
      <w:r>
        <w:rPr>
          <w:sz w:val="24"/>
          <w:u w:val="single"/>
        </w:rPr>
        <w:fldChar w:fldCharType="end"/>
      </w: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sz w:val="24"/>
        </w:rPr>
      </w:pPr>
      <w:r>
        <w:rPr>
          <w:sz w:val="24"/>
          <w:u w:val="single"/>
        </w:rPr>
        <w:t>https://ieeexplore.ieee.org/</w:t>
      </w:r>
    </w:p>
    <w:p>
      <w:pPr>
        <w:pStyle w:val="11"/>
        <w:numPr>
          <w:ilvl w:val="0"/>
          <w:numId w:val="5"/>
        </w:numPr>
        <w:tabs>
          <w:tab w:val="left" w:pos="819"/>
          <w:tab w:val="left" w:pos="820"/>
        </w:tabs>
        <w:spacing w:before="139" w:after="0" w:line="240" w:lineRule="auto"/>
        <w:ind w:left="820" w:right="0" w:hanging="360"/>
        <w:jc w:val="left"/>
        <w:rPr>
          <w:sz w:val="24"/>
        </w:rPr>
      </w:pPr>
      <w:r>
        <w:rPr>
          <w:sz w:val="24"/>
          <w:u w:val="single"/>
        </w:rPr>
        <w:t>https://</w:t>
      </w:r>
      <w:r>
        <w:fldChar w:fldCharType="begin"/>
      </w:r>
      <w:r>
        <w:instrText xml:space="preserve"> HYPERLINK "http://www.researchgate.net/" \h </w:instrText>
      </w:r>
      <w:r>
        <w:fldChar w:fldCharType="separate"/>
      </w:r>
      <w:r>
        <w:rPr>
          <w:sz w:val="24"/>
          <w:u w:val="single"/>
        </w:rPr>
        <w:t>www.researchgate.net/</w:t>
      </w:r>
      <w:r>
        <w:rPr>
          <w:sz w:val="24"/>
          <w:u w:val="single"/>
        </w:rPr>
        <w:fldChar w:fldCharType="end"/>
      </w:r>
    </w:p>
    <w:p>
      <w:pPr>
        <w:spacing w:after="0" w:line="240" w:lineRule="auto"/>
        <w:jc w:val="left"/>
        <w:rPr>
          <w:sz w:val="24"/>
        </w:rPr>
        <w:sectPr>
          <w:headerReference r:id="rId27" w:type="default"/>
          <w:footerReference r:id="rId28" w:type="default"/>
          <w:pgSz w:w="11910" w:h="16840"/>
          <w:pgMar w:top="1760" w:right="1320" w:bottom="920" w:left="1340" w:header="1451" w:footer="734" w:gutter="0"/>
          <w:pgNumType w:fmt="decimal"/>
          <w:cols w:space="720" w:num="1"/>
        </w:sectPr>
      </w:pPr>
    </w:p>
    <w:p>
      <w:pPr>
        <w:pStyle w:val="7"/>
        <w:rPr>
          <w:sz w:val="20"/>
        </w:rPr>
      </w:pPr>
      <w:r>
        <w:pict>
          <v:group id="_x0000_s1122" o:spid="_x0000_s1122" o:spt="203" style="position:absolute;left:0pt;margin-left:24pt;margin-top:24pt;height:793.95pt;width:547.35pt;mso-position-horizontal-relative:page;mso-position-vertical-relative:page;z-index:-251646976;mso-width-relative:page;mso-height-relative:page;" coordorigin="480,480" coordsize="10947,15879">
            <o:lock v:ext="edit"/>
            <v:shape id="_x0000_s1123" o:spid="_x0000_s1123" style="position:absolute;left:480;top:480;height:48;width:48;" fillcolor="#000000" filled="t" stroked="f" coordorigin="480,480" coordsize="48,48" path="m528,518l518,518,518,528,528,528,528,518xm528,499l509,499,499,499,499,509,499,528,509,528,509,509,528,509,528,499xm528,480l490,480,480,480,480,490,480,528,490,528,490,490,528,490,528,480xe">
              <v:path arrowok="t"/>
              <v:fill on="t" focussize="0,0"/>
              <v:stroke on="f"/>
              <v:imagedata o:title=""/>
              <o:lock v:ext="edit"/>
            </v:shape>
            <v:shape id="_x0000_s1124" o:spid="_x0000_s1124" o:spt="75" type="#_x0000_t75" style="position:absolute;left:528;top:48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25" o:spid="_x0000_s1125" style="position:absolute;left:480;top:480;height:15879;width:10947;" fillcolor="#000000" filled="t" stroked="f" coordorigin="480,480" coordsize="10947,15879" path="m528,16349l490,16349,490,16310,490,528,480,528,480,16310,480,16349,480,16358,490,16358,528,16358,528,16349xm528,16330l509,16330,509,16310,509,528,499,528,499,16310,499,16330,499,16339,509,16339,528,16339,528,16330xm528,528l518,528,518,16310,518,16320,528,16320,528,16310,528,528xm11388,518l11378,518,11378,528,11378,16310,11388,16310,11388,528,11388,518xm11407,499l11398,499,11378,499,11378,509,11398,509,11398,528,11398,16310,11407,16310,11407,528,11407,509,11407,499xm11426,480l11417,480,11378,480,11378,490,11417,490,11417,528,11417,528,11417,16310,11426,16310,11426,528,11426,490,11426,480xe">
              <v:path arrowok="t"/>
              <v:fill on="t" focussize="0,0"/>
              <v:stroke on="f"/>
              <v:imagedata o:title=""/>
              <o:lock v:ext="edit"/>
            </v:shape>
            <v:shape id="_x0000_s1126" o:spid="_x0000_s1126" o:spt="75" type="#_x0000_t75" style="position:absolute;left:528;top:16310;height:48;width:108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27" o:spid="_x0000_s1127" style="position:absolute;left:11378;top:16310;height:49;width:49;" fillcolor="#000000" filled="t" stroked="f" coordorigin="11378,16310" coordsize="49,49" path="m11388,16310l11378,16310,11378,16320,11388,16320,11388,16310xm11407,16310l11398,16310,11398,16330,11378,16330,11378,16339,11398,16339,11407,16339,11407,16330,11407,16310xm11426,16310l11417,16310,11417,16349,11378,16349,11378,16358,11417,16358,11426,16358,11426,16349,11426,16310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9"/>
        </w:rPr>
      </w:pP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01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Online Examination System is a 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5" w:after="0" w:line="350" w:lineRule="auto"/>
        <w:ind w:left="820" w:right="120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key</w:t>
      </w:r>
      <w:r>
        <w:rPr>
          <w:spacing w:val="4"/>
          <w:sz w:val="24"/>
        </w:rPr>
        <w:t xml:space="preserve"> </w:t>
      </w:r>
      <w:r>
        <w:rPr>
          <w:sz w:val="24"/>
        </w:rPr>
        <w:t>concept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minimize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amount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paper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convert</w:t>
      </w:r>
      <w:r>
        <w:rPr>
          <w:spacing w:val="7"/>
          <w:sz w:val="24"/>
        </w:rPr>
        <w:t xml:space="preserve"> </w:t>
      </w:r>
      <w:r>
        <w:rPr>
          <w:sz w:val="24"/>
        </w:rPr>
        <w:t>all</w:t>
      </w:r>
      <w:r>
        <w:rPr>
          <w:spacing w:val="10"/>
          <w:sz w:val="24"/>
        </w:rPr>
        <w:t xml:space="preserve"> </w:t>
      </w:r>
      <w:r>
        <w:rPr>
          <w:sz w:val="24"/>
        </w:rPr>
        <w:t>forms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 digital form.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5" w:after="0" w:line="348" w:lineRule="auto"/>
        <w:ind w:left="820" w:right="116" w:hanging="360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observed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required</w:t>
      </w:r>
      <w:r>
        <w:rPr>
          <w:spacing w:val="59"/>
          <w:sz w:val="24"/>
        </w:rPr>
        <w:t xml:space="preserve"> </w:t>
      </w:r>
      <w:r>
        <w:rPr>
          <w:sz w:val="24"/>
        </w:rPr>
        <w:t>can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obtained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ease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computerized system.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9" w:after="0" w:line="348" w:lineRule="auto"/>
        <w:ind w:left="820" w:right="116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minimum</w:t>
      </w:r>
      <w:r>
        <w:rPr>
          <w:spacing w:val="3"/>
          <w:sz w:val="24"/>
        </w:rPr>
        <w:t xml:space="preserve"> </w:t>
      </w:r>
      <w:r>
        <w:rPr>
          <w:sz w:val="24"/>
        </w:rPr>
        <w:t>knowledge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7"/>
          <w:sz w:val="24"/>
        </w:rPr>
        <w:t xml:space="preserve"> </w:t>
      </w:r>
      <w:r>
        <w:rPr>
          <w:sz w:val="24"/>
        </w:rPr>
        <w:t>computer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able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operate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easily.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also</w:t>
      </w:r>
      <w:r>
        <w:rPr>
          <w:spacing w:val="-1"/>
          <w:sz w:val="24"/>
        </w:rPr>
        <w:t xml:space="preserve"> </w:t>
      </w:r>
      <w:r>
        <w:rPr>
          <w:sz w:val="24"/>
        </w:rPr>
        <w:t>produces</w:t>
      </w:r>
      <w:r>
        <w:rPr>
          <w:spacing w:val="-3"/>
          <w:sz w:val="24"/>
        </w:rPr>
        <w:t xml:space="preserve"> </w:t>
      </w:r>
      <w:r>
        <w:rPr>
          <w:sz w:val="24"/>
        </w:rPr>
        <w:t>brief result</w:t>
      </w:r>
      <w:r>
        <w:rPr>
          <w:spacing w:val="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by the management.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8" w:after="0" w:line="348" w:lineRule="auto"/>
        <w:ind w:left="820" w:right="121" w:hanging="360"/>
        <w:jc w:val="left"/>
        <w:rPr>
          <w:rFonts w:ascii="Symbol" w:hAnsi="Symbol"/>
          <w:sz w:val="24"/>
        </w:rPr>
      </w:pPr>
      <w:r>
        <w:rPr>
          <w:sz w:val="24"/>
        </w:rPr>
        <w:t>Developments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software</w:t>
      </w:r>
      <w:r>
        <w:rPr>
          <w:spacing w:val="39"/>
          <w:sz w:val="24"/>
        </w:rPr>
        <w:t xml:space="preserve"> </w:t>
      </w:r>
      <w:r>
        <w:rPr>
          <w:sz w:val="24"/>
        </w:rPr>
        <w:t>technology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42"/>
          <w:sz w:val="24"/>
        </w:rPr>
        <w:t xml:space="preserve"> </w:t>
      </w:r>
      <w:r>
        <w:rPr>
          <w:sz w:val="24"/>
        </w:rPr>
        <w:t>continuing</w:t>
      </w:r>
      <w:r>
        <w:rPr>
          <w:spacing w:val="39"/>
          <w:sz w:val="24"/>
        </w:rPr>
        <w:t xml:space="preserve"> </w:t>
      </w:r>
      <w:r>
        <w:rPr>
          <w:sz w:val="24"/>
        </w:rPr>
        <w:t>dynamically.</w:t>
      </w:r>
      <w:r>
        <w:rPr>
          <w:spacing w:val="39"/>
          <w:sz w:val="24"/>
        </w:rPr>
        <w:t xml:space="preserve"> </w:t>
      </w:r>
      <w:r>
        <w:rPr>
          <w:sz w:val="24"/>
        </w:rPr>
        <w:t>This</w:t>
      </w:r>
      <w:r>
        <w:rPr>
          <w:spacing w:val="44"/>
          <w:sz w:val="24"/>
        </w:rPr>
        <w:t xml:space="preserve"> </w:t>
      </w:r>
      <w:r>
        <w:rPr>
          <w:sz w:val="24"/>
        </w:rPr>
        <w:t>has</w:t>
      </w:r>
      <w:r>
        <w:rPr>
          <w:spacing w:val="37"/>
          <w:sz w:val="24"/>
        </w:rPr>
        <w:t xml:space="preserve"> </w:t>
      </w:r>
      <w:r>
        <w:rPr>
          <w:sz w:val="24"/>
        </w:rPr>
        <w:t>forced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to look for</w:t>
      </w:r>
      <w:r>
        <w:rPr>
          <w:spacing w:val="-3"/>
          <w:sz w:val="24"/>
        </w:rPr>
        <w:t xml:space="preserve"> </w:t>
      </w:r>
      <w:r>
        <w:rPr>
          <w:sz w:val="24"/>
        </w:rPr>
        <w:t>new approaches to design and development.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 order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face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situation, the</w:t>
      </w:r>
      <w:r>
        <w:rPr>
          <w:spacing w:val="-3"/>
          <w:sz w:val="24"/>
        </w:rPr>
        <w:t xml:space="preserve"> </w:t>
      </w:r>
      <w:r>
        <w:rPr>
          <w:sz w:val="24"/>
        </w:rPr>
        <w:t>modules in</w:t>
      </w:r>
      <w:r>
        <w:rPr>
          <w:spacing w:val="1"/>
          <w:sz w:val="24"/>
        </w:rPr>
        <w:t xml:space="preserve"> </w:t>
      </w:r>
      <w:r>
        <w:rPr>
          <w:sz w:val="24"/>
        </w:rPr>
        <w:t>a package</w:t>
      </w:r>
      <w:r>
        <w:rPr>
          <w:spacing w:val="-3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upgraded any time.</w:t>
      </w:r>
    </w:p>
    <w:p>
      <w:pPr>
        <w:pStyle w:val="11"/>
        <w:numPr>
          <w:ilvl w:val="0"/>
          <w:numId w:val="3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The modules in this package can</w:t>
      </w:r>
      <w:r>
        <w:rPr>
          <w:spacing w:val="-3"/>
          <w:sz w:val="24"/>
        </w:rPr>
        <w:t xml:space="preserve"> </w:t>
      </w:r>
      <w:r>
        <w:rPr>
          <w:sz w:val="24"/>
        </w:rPr>
        <w:t>be subjected</w:t>
      </w:r>
      <w:r>
        <w:rPr>
          <w:spacing w:val="-3"/>
          <w:sz w:val="24"/>
        </w:rPr>
        <w:t xml:space="preserve"> </w:t>
      </w:r>
      <w:r>
        <w:rPr>
          <w:sz w:val="24"/>
        </w:rPr>
        <w:t>to further enhancements.</w:t>
      </w:r>
    </w:p>
    <w:sectPr>
      <w:headerReference r:id="rId29" w:type="default"/>
      <w:footerReference r:id="rId30" w:type="default"/>
      <w:pgSz w:w="11910" w:h="16840"/>
      <w:pgMar w:top="1760" w:right="1320" w:bottom="920" w:left="1340" w:header="1451" w:footer="734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301.3pt;margin-top:794.2pt;height:15.3pt;width:12.2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7" o:spid="_x0000_s2067" o:spt="202" type="#_x0000_t202" style="position:absolute;left:0pt;margin-left:301.3pt;margin-top:794.2pt;height:15.3pt;width:18.2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9" o:spid="_x0000_s2069" o:spt="202" type="#_x0000_t202" style="position:absolute;left:0pt;margin-left:301.3pt;margin-top:794.2pt;height:15.3pt;width:18.2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1" o:spid="_x0000_s2071" o:spt="202" type="#_x0000_t202" style="position:absolute;left:0pt;margin-left:301.3pt;margin-top:794.2pt;height:15.3pt;width:18.2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3" o:spid="_x0000_s2073" o:spt="202" type="#_x0000_t202" style="position:absolute;left:0pt;margin-left:301.3pt;margin-top:794.2pt;height:15.3pt;width:18.25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301.3pt;margin-top:794.2pt;height:15.3pt;width:12.2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301.3pt;margin-top:794.2pt;height:15.3pt;width:12.2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301.3pt;margin-top:794.2pt;height:15.3pt;width:12.2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301.3pt;margin-top:794.2pt;height:15.3pt;width:12.2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301.3pt;margin-top:794.2pt;height:15.3pt;width:12.2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301.3pt;margin-top:794.2pt;height:15.3pt;width:18.2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301.3pt;margin-top:794.2pt;height:15.3pt;width:18.2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301.3pt;margin-top:794.2pt;height:15.3pt;width:18.2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36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PX0393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28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mgXp3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mgXp3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66" o:spid="_x0000_s2066" o:spt="202" type="#_x0000_t202" style="position:absolute;left:0pt;margin-left:183.3pt;margin-top:71.55pt;height:17.55pt;width:287.8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9.</w:t>
                </w:r>
                <w:r>
                  <w:rPr>
                    <w:b/>
                    <w:spacing w:val="7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PROPOSED</w:t>
                </w:r>
                <w:r>
                  <w:rPr>
                    <w:b/>
                    <w:spacing w:val="3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ARCHITECTURE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DIAGRAM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38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eDgf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BO3g4H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68" o:spid="_x0000_s2068" o:spt="202" type="#_x0000_t202" style="position:absolute;left:0pt;margin-left:244.5pt;margin-top:71.55pt;height:17.55pt;width:165.3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numPr>
                    <w:ilvl w:val="0"/>
                    <w:numId w:val="2"/>
                  </w:numPr>
                  <w:spacing w:before="9"/>
                  <w:ind w:left="20" w:right="0" w:firstLine="0"/>
                  <w:jc w:val="left"/>
                  <w:rPr>
                    <w:rFonts w:hint="default"/>
                    <w:b/>
                    <w:sz w:val="28"/>
                    <w:lang w:val="en-US"/>
                  </w:rPr>
                </w:pPr>
                <w:r>
                  <w:rPr>
                    <w:rFonts w:hint="default"/>
                    <w:b/>
                    <w:sz w:val="28"/>
                    <w:lang w:val="en-US"/>
                  </w:rPr>
                  <w:t>Work Output</w:t>
                </w: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48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P0PnH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BD9D5x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70" o:spid="_x0000_s2070" o:spt="202" type="#_x0000_t202" style="position:absolute;left:0pt;margin-left:268.25pt;margin-top:71.55pt;height:17.55pt;width:117.8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11.</w:t>
                </w:r>
                <w:r>
                  <w:rPr>
                    <w:b/>
                    <w:spacing w:val="1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REFERENCES</w:t>
                </w:r>
              </w:p>
            </w:txbxContent>
          </v:textbox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58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Ek3+j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CEk3+j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72" o:spid="_x0000_s2072" o:spt="202" type="#_x0000_t202" style="position:absolute;left:0pt;margin-left:279.75pt;margin-top:71.55pt;height:17.55pt;width:94.8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12.SUMMARY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46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ZK93P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50" o:spid="_x0000_s2050" o:spt="202" type="#_x0000_t202" style="position:absolute;left:0pt;margin-left:261.05pt;margin-top:71.65pt;height:16.4pt;width:90.7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1.</w:t>
                </w:r>
                <w:r>
                  <w:rPr>
                    <w:b/>
                    <w:spacing w:val="97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ABSTRACT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56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18zo/M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L18zo/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52" o:spid="_x0000_s2052" o:spt="202" type="#_x0000_t202" style="position:absolute;left:0pt;margin-left:261.05pt;margin-top:71.55pt;height:17.55pt;width:132.2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2.</w:t>
                </w:r>
                <w:r>
                  <w:rPr>
                    <w:b/>
                    <w:spacing w:val="80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INTRODUCTION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667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J7C5iH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54" o:spid="_x0000_s2054" o:spt="202" type="#_x0000_t202" style="position:absolute;left:0pt;margin-left:236pt;margin-top:71.55pt;height:17.55pt;width:182.4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3.</w:t>
                </w:r>
                <w:r>
                  <w:rPr>
                    <w:b/>
                    <w:spacing w:val="80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PROBLEM STATEMENT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769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oG7gjL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CzSVju0AAAAAUBAAAP&#10;AAAAAAAAAAEAIAAAACIAAABkcnMvZG93bnJldi54bWxQSwECFAAUAAAACACHTuJAugbuCMsCAAAj&#10;BgAADgAAAAAAAAABACAAAAAfAQAAZHJzL2Uyb0RvYy54bWxQSwUGAAAAAAYABgBZAQAAX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56" o:spid="_x0000_s2056" o:spt="202" type="#_x0000_t202" style="position:absolute;left:0pt;margin-left:276.65pt;margin-top:71.55pt;height:17.55pt;width:101.0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4.</w:t>
                </w:r>
                <w:r>
                  <w:rPr>
                    <w:b/>
                    <w:spacing w:val="8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OBJECTIVE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872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Jm4xqb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58" o:spid="_x0000_s2058" o:spt="202" type="#_x0000_t202" style="position:absolute;left:0pt;margin-left:277.35pt;margin-top:71.55pt;height:17.55pt;width:99.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5.</w:t>
                </w:r>
                <w:r>
                  <w:rPr>
                    <w:b/>
                    <w:spacing w:val="80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APPROACH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226.35pt;margin-top:71.55pt;height:17.55pt;width:213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numPr>
                    <w:ilvl w:val="0"/>
                    <w:numId w:val="1"/>
                  </w:numPr>
                  <w:spacing w:before="9"/>
                  <w:ind w:left="20" w:right="0" w:firstLine="0"/>
                  <w:jc w:val="left"/>
                  <w:rPr>
                    <w:rFonts w:hint="default"/>
                    <w:b/>
                    <w:sz w:val="28"/>
                    <w:lang w:val="en-US"/>
                  </w:rPr>
                </w:pPr>
                <w:r>
                  <w:rPr>
                    <w:rFonts w:hint="default"/>
                    <w:b/>
                    <w:sz w:val="28"/>
                    <w:lang w:val="en-US"/>
                  </w:rPr>
                  <w:t>ER Diagram</w:t>
                </w:r>
              </w:p>
              <w:p>
                <w:pPr>
                  <w:numPr>
                    <w:ilvl w:val="0"/>
                    <w:numId w:val="1"/>
                  </w:numPr>
                  <w:spacing w:before="9"/>
                  <w:ind w:left="20" w:right="0" w:firstLine="0"/>
                  <w:jc w:val="left"/>
                  <w:rPr>
                    <w:rFonts w:hint="default"/>
                    <w:b/>
                    <w:sz w:val="28"/>
                    <w:lang w:val="en-US"/>
                  </w:rPr>
                </w:pPr>
              </w:p>
            </w:txbxContent>
          </v:textbox>
        </v:shape>
      </w:pict>
    </w:r>
    <w:r>
      <w:rPr>
        <w:sz w:val="24"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974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1s7SvM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C1s7Sv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076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7SxYXMAgAAIw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A7SxYX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62" o:spid="_x0000_s2062" o:spt="202" type="#_x0000_t202" style="position:absolute;left:0pt;margin-left:293.7pt;margin-top:71.55pt;height:17.55pt;width:66.8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7.</w:t>
                </w:r>
                <w:r>
                  <w:rPr>
                    <w:b/>
                    <w:spacing w:val="8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SCOPE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179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64" o:spid="_x0000_s2064" o:spt="202" type="#_x0000_t202" style="position:absolute;left:0pt;margin-left:211.5pt;margin-top:71.55pt;height:17.55pt;width:231.4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8.</w:t>
                </w:r>
                <w:r>
                  <w:rPr>
                    <w:b/>
                    <w:spacing w:val="78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HOW OUR</w:t>
                </w:r>
                <w:r>
                  <w:rPr>
                    <w:b/>
                    <w:spacing w:val="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SOLUTION</w:t>
                </w:r>
                <w:r>
                  <w:rPr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DIFFERS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820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5"/>
      <w:numFmt w:val="decimal"/>
      <w:lvlText w:val="%1"/>
      <w:lvlJc w:val="left"/>
      <w:pPr>
        <w:ind w:left="958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8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09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</w:abstractNum>
  <w:abstractNum w:abstractNumId="2">
    <w:nsid w:val="D8D7150B"/>
    <w:multiLevelType w:val="singleLevel"/>
    <w:tmpl w:val="D8D7150B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entative="0">
      <w:start w:val="1"/>
      <w:numFmt w:val="lowerLetter"/>
      <w:lvlText w:val="%2)"/>
      <w:lvlJc w:val="left"/>
      <w:pPr>
        <w:ind w:left="173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</w:abstractNum>
  <w:abstractNum w:abstractNumId="4">
    <w:nsid w:val="6738492F"/>
    <w:multiLevelType w:val="singleLevel"/>
    <w:tmpl w:val="6738492F"/>
    <w:lvl w:ilvl="0" w:tentative="0">
      <w:start w:val="10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CEB594C"/>
    <w:rsid w:val="6F6E2030"/>
    <w:rsid w:val="6FD814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"/>
      <w:ind w:left="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"/>
      <w:ind w:left="20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10"/>
      <w:ind w:left="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38"/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8.png"/><Relationship Id="rId38" Type="http://schemas.openxmlformats.org/officeDocument/2006/relationships/image" Target="media/image7.png"/><Relationship Id="rId37" Type="http://schemas.openxmlformats.org/officeDocument/2006/relationships/image" Target="media/image6.png"/><Relationship Id="rId36" Type="http://schemas.openxmlformats.org/officeDocument/2006/relationships/image" Target="media/image5.png"/><Relationship Id="rId35" Type="http://schemas.openxmlformats.org/officeDocument/2006/relationships/image" Target="media/image4.png"/><Relationship Id="rId34" Type="http://schemas.openxmlformats.org/officeDocument/2006/relationships/image" Target="media/image3.jpeg"/><Relationship Id="rId33" Type="http://schemas.openxmlformats.org/officeDocument/2006/relationships/image" Target="media/image2.png"/><Relationship Id="rId32" Type="http://schemas.openxmlformats.org/officeDocument/2006/relationships/image" Target="media/image1.png"/><Relationship Id="rId31" Type="http://schemas.openxmlformats.org/officeDocument/2006/relationships/theme" Target="theme/theme1.xml"/><Relationship Id="rId30" Type="http://schemas.openxmlformats.org/officeDocument/2006/relationships/footer" Target="footer13.xml"/><Relationship Id="rId3" Type="http://schemas.openxmlformats.org/officeDocument/2006/relationships/footnotes" Target="footnotes.xml"/><Relationship Id="rId29" Type="http://schemas.openxmlformats.org/officeDocument/2006/relationships/header" Target="header13.xml"/><Relationship Id="rId28" Type="http://schemas.openxmlformats.org/officeDocument/2006/relationships/footer" Target="footer12.xml"/><Relationship Id="rId27" Type="http://schemas.openxmlformats.org/officeDocument/2006/relationships/header" Target="header12.xml"/><Relationship Id="rId26" Type="http://schemas.openxmlformats.org/officeDocument/2006/relationships/footer" Target="footer11.xml"/><Relationship Id="rId25" Type="http://schemas.openxmlformats.org/officeDocument/2006/relationships/header" Target="header11.xml"/><Relationship Id="rId24" Type="http://schemas.openxmlformats.org/officeDocument/2006/relationships/footer" Target="footer10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header" Target="header9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header" Target="head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1027"/>
    <customShpInfo spid="_x0000_s1028"/>
    <customShpInfo spid="_x0000_s1029"/>
    <customShpInfo spid="_x0000_s1030"/>
    <customShpInfo spid="_x0000_s1031"/>
    <customShpInfo spid="_x0000_s1033"/>
    <customShpInfo spid="_x0000_s1034"/>
    <customShpInfo spid="_x0000_s1035"/>
    <customShpInfo spid="_x0000_s1036"/>
    <customShpInfo spid="_x0000_s1037"/>
    <customShpInfo spid="_x0000_s1032"/>
    <customShpInfo spid="_x0000_s1039"/>
    <customShpInfo spid="_x0000_s1040"/>
    <customShpInfo spid="_x0000_s1041"/>
    <customShpInfo spid="_x0000_s1042"/>
    <customShpInfo spid="_x0000_s1043"/>
    <customShpInfo spid="_x0000_s1038"/>
    <customShpInfo spid="_x0000_s1045"/>
    <customShpInfo spid="_x0000_s1046"/>
    <customShpInfo spid="_x0000_s1047"/>
    <customShpInfo spid="_x0000_s1048"/>
    <customShpInfo spid="_x0000_s1049"/>
    <customShpInfo spid="_x0000_s1044"/>
    <customShpInfo spid="_x0000_s1051"/>
    <customShpInfo spid="_x0000_s1052"/>
    <customShpInfo spid="_x0000_s1053"/>
    <customShpInfo spid="_x0000_s1054"/>
    <customShpInfo spid="_x0000_s1055"/>
    <customShpInfo spid="_x0000_s1050"/>
    <customShpInfo spid="_x0000_s1057"/>
    <customShpInfo spid="_x0000_s1058"/>
    <customShpInfo spid="_x0000_s1059"/>
    <customShpInfo spid="_x0000_s1060"/>
    <customShpInfo spid="_x0000_s1061"/>
    <customShpInfo spid="_x0000_s1056"/>
    <customShpInfo spid="_x0000_s1063"/>
    <customShpInfo spid="_x0000_s1064"/>
    <customShpInfo spid="_x0000_s1065"/>
    <customShpInfo spid="_x0000_s1066"/>
    <customShpInfo spid="_x0000_s1067"/>
    <customShpInfo spid="_x0000_s1062"/>
    <customShpInfo spid="_x0000_s1069"/>
    <customShpInfo spid="_x0000_s1070"/>
    <customShpInfo spid="_x0000_s1071"/>
    <customShpInfo spid="_x0000_s1072"/>
    <customShpInfo spid="_x0000_s1073"/>
    <customShpInfo spid="_x0000_s1068"/>
    <customShpInfo spid="_x0000_s1075"/>
    <customShpInfo spid="_x0000_s1076"/>
    <customShpInfo spid="_x0000_s1077"/>
    <customShpInfo spid="_x0000_s1078"/>
    <customShpInfo spid="_x0000_s1079"/>
    <customShpInfo spid="_x0000_s1074"/>
    <customShpInfo spid="_x0000_s1081"/>
    <customShpInfo spid="_x0000_s1082"/>
    <customShpInfo spid="_x0000_s1083"/>
    <customShpInfo spid="_x0000_s1084"/>
    <customShpInfo spid="_x0000_s1085"/>
    <customShpInfo spid="_x0000_s1080"/>
    <customShpInfo spid="_x0000_s1087"/>
    <customShpInfo spid="_x0000_s1088"/>
    <customShpInfo spid="_x0000_s1089"/>
    <customShpInfo spid="_x0000_s1090"/>
    <customShpInfo spid="_x0000_s1091"/>
    <customShpInfo spid="_x0000_s1086"/>
    <customShpInfo spid="_x0000_s1093"/>
    <customShpInfo spid="_x0000_s1094"/>
    <customShpInfo spid="_x0000_s1095"/>
    <customShpInfo spid="_x0000_s1096"/>
    <customShpInfo spid="_x0000_s1097"/>
    <customShpInfo spid="_x0000_s1092"/>
    <customShpInfo spid="_x0000_s1102"/>
    <customShpInfo spid="_x0000_s1103"/>
    <customShpInfo spid="_x0000_s1104"/>
    <customShpInfo spid="_x0000_s1105"/>
    <customShpInfo spid="_x0000_s1106"/>
    <customShpInfo spid="_x0000_s1101"/>
    <customShpInfo spid="_x0000_s1111"/>
    <customShpInfo spid="_x0000_s1112"/>
    <customShpInfo spid="_x0000_s1113"/>
    <customShpInfo spid="_x0000_s1114"/>
    <customShpInfo spid="_x0000_s1115"/>
    <customShpInfo spid="_x0000_s1110"/>
    <customShpInfo spid="_x0000_s1117"/>
    <customShpInfo spid="_x0000_s1118"/>
    <customShpInfo spid="_x0000_s1119"/>
    <customShpInfo spid="_x0000_s1120"/>
    <customShpInfo spid="_x0000_s1121"/>
    <customShpInfo spid="_x0000_s1116"/>
    <customShpInfo spid="_x0000_s1123"/>
    <customShpInfo spid="_x0000_s1124"/>
    <customShpInfo spid="_x0000_s1125"/>
    <customShpInfo spid="_x0000_s1126"/>
    <customShpInfo spid="_x0000_s1127"/>
    <customShpInfo spid="_x0000_s112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2023-03-11T09:35:00Z</dcterms:created>
  <dc:creator>divya</dc:creator>
  <cp:lastModifiedBy>Rishabh Singh sahil</cp:lastModifiedBy>
  <dcterms:modified xsi:type="dcterms:W3CDTF">2023-04-11T08:13:01Z</dcterms:modified>
  <dc:title>Microsoft Word - Mini Project Report-Template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LastSaved">
    <vt:filetime>2023-03-11T00:00:00Z</vt:filetime>
  </property>
  <property fmtid="{D5CDD505-2E9C-101B-9397-08002B2CF9AE}" pid="4" name="KSOProductBuildVer">
    <vt:lpwstr>1033-11.2.0.11516</vt:lpwstr>
  </property>
  <property fmtid="{D5CDD505-2E9C-101B-9397-08002B2CF9AE}" pid="5" name="ICV">
    <vt:lpwstr>105781E858EB47FABC25C01148684BAE</vt:lpwstr>
  </property>
</Properties>
</file>